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F7B3B" w:rsidRDefault="0016330E">
      <w:pPr>
        <w:spacing w:line="360" w:lineRule="auto"/>
        <w:rPr>
          <w:rFonts w:ascii="Times New Roman" w:eastAsia="Arial Unicode MS" w:hAnsi="Times New Roman" w:cs="Times New Roman"/>
          <w:b/>
          <w:sz w:val="28"/>
          <w:szCs w:val="28"/>
          <w:lang w:val="fr-FR"/>
          <w14:ligatures w14:val="standardContextual"/>
        </w:rPr>
      </w:pPr>
      <w:r>
        <w:rPr>
          <w:noProof/>
          <w:lang w:val="fr-FR" w:eastAsia="fr-FR"/>
        </w:rPr>
        <w:drawing>
          <wp:inline distT="0" distB="0" distL="0" distR="0">
            <wp:extent cx="1813560" cy="1095375"/>
            <wp:effectExtent l="0" t="0" r="0" b="0"/>
            <wp:docPr id="12518448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844822"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1846646" cy="1115150"/>
                    </a:xfrm>
                    <a:prstGeom prst="rect">
                      <a:avLst/>
                    </a:prstGeom>
                    <a:noFill/>
                    <a:ln>
                      <a:noFill/>
                    </a:ln>
                  </pic:spPr>
                </pic:pic>
              </a:graphicData>
            </a:graphic>
          </wp:inline>
        </w:drawing>
      </w:r>
      <w:r>
        <w:rPr>
          <w:rFonts w:ascii="Times New Roman" w:eastAsia="Arial Unicode MS" w:hAnsi="Times New Roman" w:cs="Times New Roman"/>
          <w:b/>
          <w:sz w:val="28"/>
          <w:szCs w:val="28"/>
          <w:lang w:val="fr-FR"/>
          <w14:ligatures w14:val="standardContextual"/>
        </w:rPr>
        <w:tab/>
        <w:t xml:space="preserve">                                         </w:t>
      </w:r>
      <w:r>
        <w:rPr>
          <w:noProof/>
          <w:lang w:val="fr-FR" w:eastAsia="fr-FR"/>
        </w:rPr>
        <w:drawing>
          <wp:inline distT="0" distB="0" distL="0" distR="0">
            <wp:extent cx="1645920" cy="1163955"/>
            <wp:effectExtent l="0" t="0" r="0" b="0"/>
            <wp:docPr id="10062808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280857"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1653480" cy="1169393"/>
                    </a:xfrm>
                    <a:prstGeom prst="rect">
                      <a:avLst/>
                    </a:prstGeom>
                    <a:noFill/>
                    <a:ln>
                      <a:noFill/>
                    </a:ln>
                  </pic:spPr>
                </pic:pic>
              </a:graphicData>
            </a:graphic>
          </wp:inline>
        </w:drawing>
      </w:r>
    </w:p>
    <w:p w:rsidR="004F7B3B" w:rsidRDefault="004F7B3B">
      <w:pPr>
        <w:spacing w:line="360" w:lineRule="auto"/>
        <w:rPr>
          <w:rFonts w:ascii="Times New Roman" w:hAnsi="Times New Roman" w:cs="Times New Roman"/>
          <w:b/>
          <w:color w:val="FF0000"/>
          <w:sz w:val="32"/>
          <w:szCs w:val="32"/>
          <w:lang w:val="fr-FR"/>
        </w:rPr>
      </w:pPr>
    </w:p>
    <w:p w:rsidR="004F7B3B" w:rsidRDefault="004F7B3B">
      <w:pPr>
        <w:spacing w:line="360" w:lineRule="auto"/>
        <w:rPr>
          <w:rFonts w:ascii="Times New Roman" w:hAnsi="Times New Roman" w:cs="Times New Roman"/>
          <w:b/>
          <w:color w:val="FF0000"/>
          <w:sz w:val="32"/>
          <w:szCs w:val="32"/>
          <w:lang w:val="fr-FR"/>
        </w:rPr>
      </w:pPr>
    </w:p>
    <w:p w:rsidR="004F7B3B" w:rsidRDefault="0016330E">
      <w:pPr>
        <w:jc w:val="both"/>
        <w:rPr>
          <w:rFonts w:ascii="Times New Roman" w:hAnsi="Times New Roman" w:cs="Times New Roman"/>
          <w:b/>
          <w:color w:val="4F81BD" w:themeColor="accent1"/>
          <w:sz w:val="26"/>
          <w:szCs w:val="26"/>
          <w:lang w:val="fr-FR"/>
        </w:rPr>
      </w:pPr>
      <w:r>
        <w:rPr>
          <w:rFonts w:ascii="Times New Roman" w:hAnsi="Times New Roman" w:cs="Times New Roman"/>
          <w:b/>
          <w:color w:val="4F81BD" w:themeColor="accent1"/>
          <w:sz w:val="26"/>
          <w:szCs w:val="26"/>
          <w:lang w:val="fr-FR"/>
        </w:rPr>
        <w:t>Office de la Formation Professionnelle et de la Promotion du Travail(OFPPT)</w:t>
      </w:r>
    </w:p>
    <w:p w:rsidR="004F7B3B" w:rsidRDefault="0016330E">
      <w:pPr>
        <w:jc w:val="both"/>
        <w:rPr>
          <w:rFonts w:ascii="Times New Roman" w:eastAsia="Arial Unicode MS" w:hAnsi="Times New Roman" w:cs="Times New Roman"/>
          <w:b/>
          <w:sz w:val="28"/>
          <w:szCs w:val="28"/>
          <w:lang w:val="fr-FR"/>
        </w:rPr>
      </w:pPr>
      <w:r>
        <w:rPr>
          <w:rFonts w:ascii="Times New Roman" w:eastAsia="Arial Unicode MS" w:hAnsi="Times New Roman" w:cs="Times New Roman"/>
          <w:b/>
          <w:sz w:val="28"/>
          <w:szCs w:val="28"/>
          <w:lang w:val="fr-FR"/>
        </w:rPr>
        <w:t xml:space="preserve">                              </w:t>
      </w:r>
    </w:p>
    <w:p w:rsidR="004F7B3B" w:rsidRDefault="004F7B3B">
      <w:pPr>
        <w:jc w:val="both"/>
        <w:rPr>
          <w:rFonts w:ascii="Times New Roman" w:eastAsia="Arial Unicode MS" w:hAnsi="Times New Roman" w:cs="Times New Roman"/>
          <w:b/>
          <w:sz w:val="28"/>
          <w:szCs w:val="28"/>
          <w:lang w:val="fr-FR"/>
        </w:rPr>
      </w:pPr>
    </w:p>
    <w:p w:rsidR="004F7B3B" w:rsidRDefault="0016330E">
      <w:pPr>
        <w:ind w:left="1440" w:firstLine="720"/>
        <w:jc w:val="both"/>
        <w:rPr>
          <w:rFonts w:ascii="Times New Roman" w:eastAsia="Arial Unicode MS" w:hAnsi="Times New Roman" w:cs="Times New Roman"/>
          <w:b/>
          <w:sz w:val="28"/>
          <w:szCs w:val="28"/>
          <w:lang w:val="fr-FR"/>
        </w:rPr>
      </w:pPr>
      <w:r>
        <w:rPr>
          <w:rFonts w:ascii="Times New Roman" w:eastAsia="Arial Unicode MS" w:hAnsi="Times New Roman" w:cs="Times New Roman"/>
          <w:b/>
          <w:sz w:val="28"/>
          <w:szCs w:val="28"/>
          <w:lang w:val="fr-FR"/>
        </w:rPr>
        <w:t xml:space="preserve">  Filière : Développement Web</w:t>
      </w:r>
    </w:p>
    <w:p w:rsidR="004F7B3B" w:rsidRDefault="0016330E">
      <w:pPr>
        <w:ind w:left="720"/>
        <w:jc w:val="both"/>
        <w:rPr>
          <w:rFonts w:ascii="Times New Roman" w:eastAsia="Arial Unicode MS" w:hAnsi="Times New Roman" w:cs="Times New Roman"/>
          <w:b/>
          <w:sz w:val="28"/>
          <w:szCs w:val="28"/>
          <w:lang w:val="fr-FR"/>
        </w:rPr>
      </w:pPr>
      <w:r>
        <w:rPr>
          <w:rFonts w:eastAsia="Arial Unicode MS"/>
          <w:b/>
          <w:bCs/>
          <w:sz w:val="32"/>
          <w:szCs w:val="32"/>
          <w:lang w:val="fr-FR"/>
        </w:rPr>
        <w:t>RAPPORT DE PROJET DE FIN D'ÉTUDES (PFE)</w:t>
      </w:r>
      <w:r>
        <w:rPr>
          <w:noProof/>
          <w:lang w:val="fr-FR" w:eastAsia="fr-FR"/>
        </w:rPr>
        <mc:AlternateContent>
          <mc:Choice Requires="wps">
            <w:drawing>
              <wp:anchor distT="0" distB="0" distL="114300" distR="114300" simplePos="0" relativeHeight="251659264" behindDoc="0" locked="0" layoutInCell="1" allowOverlap="1">
                <wp:simplePos x="0" y="0"/>
                <wp:positionH relativeFrom="margin">
                  <wp:posOffset>-342265</wp:posOffset>
                </wp:positionH>
                <wp:positionV relativeFrom="paragraph">
                  <wp:posOffset>459105</wp:posOffset>
                </wp:positionV>
                <wp:extent cx="6010275" cy="1209675"/>
                <wp:effectExtent l="9525" t="9525" r="15240" b="15240"/>
                <wp:wrapTopAndBottom/>
                <wp:docPr id="4" name="Rectangle : coins arrondis 4"/>
                <wp:cNvGraphicFramePr/>
                <a:graphic xmlns:a="http://schemas.openxmlformats.org/drawingml/2006/main">
                  <a:graphicData uri="http://schemas.microsoft.com/office/word/2010/wordprocessingShape">
                    <wps:wsp>
                      <wps:cNvSpPr/>
                      <wps:spPr>
                        <a:xfrm>
                          <a:off x="0" y="0"/>
                          <a:ext cx="6010275" cy="1209675"/>
                        </a:xfrm>
                        <a:prstGeom prst="roundRect">
                          <a:avLst/>
                        </a:prstGeom>
                        <a:ln w="19050">
                          <a:solidFill>
                            <a:srgbClr val="00B050"/>
                          </a:solidFill>
                          <a:headEnd type="none" w="sm" len="sm"/>
                          <a:tailEnd type="none" w="sm" len="sm"/>
                        </a:ln>
                      </wps:spPr>
                      <wps:style>
                        <a:lnRef idx="2">
                          <a:schemeClr val="accent1"/>
                        </a:lnRef>
                        <a:fillRef idx="1">
                          <a:schemeClr val="lt1"/>
                        </a:fillRef>
                        <a:effectRef idx="0">
                          <a:schemeClr val="accent1"/>
                        </a:effectRef>
                        <a:fontRef idx="minor">
                          <a:schemeClr val="dk1"/>
                        </a:fontRef>
                      </wps:style>
                      <wps:txbx>
                        <w:txbxContent>
                          <w:p w:rsidR="0016330E" w:rsidRPr="003A5F76" w:rsidRDefault="0016330E" w:rsidP="003A5F76">
                            <w:pPr>
                              <w:pStyle w:val="Titre1"/>
                              <w:rPr>
                                <w:color w:val="4F6228" w:themeColor="accent3" w:themeShade="80"/>
                              </w:rPr>
                            </w:pPr>
                            <w:r w:rsidRPr="003A5F76">
                              <w:rPr>
                                <w:color w:val="4F6228" w:themeColor="accent3" w:themeShade="80"/>
                              </w:rPr>
                              <w:t xml:space="preserve">Conception et Développement d'une Application Web </w:t>
                            </w:r>
                            <w:proofErr w:type="gramStart"/>
                            <w:r w:rsidRPr="003A5F76">
                              <w:rPr>
                                <w:color w:val="4F6228" w:themeColor="accent3" w:themeShade="80"/>
                              </w:rPr>
                              <w:t xml:space="preserve">de </w:t>
                            </w:r>
                            <w:r w:rsidRPr="003A5F76">
                              <w:rPr>
                                <w:color w:val="4F6228" w:themeColor="accent3" w:themeShade="80"/>
                                <w:lang w:val="fr-FR"/>
                              </w:rPr>
                              <w:t xml:space="preserve"> </w:t>
                            </w:r>
                            <w:r w:rsidRPr="003A5F76">
                              <w:rPr>
                                <w:color w:val="4F6228" w:themeColor="accent3" w:themeShade="80"/>
                              </w:rPr>
                              <w:t>Gestion</w:t>
                            </w:r>
                            <w:proofErr w:type="gramEnd"/>
                            <w:r w:rsidRPr="003A5F76">
                              <w:rPr>
                                <w:color w:val="4F6228" w:themeColor="accent3" w:themeShade="80"/>
                              </w:rPr>
                              <w:t xml:space="preserve"> et Vente de Produits Parapharmaceutiques</w:t>
                            </w:r>
                          </w:p>
                        </w:txbxContent>
                      </wps:txbx>
                      <wps:bodyPr spcFirstLastPara="1" wrap="square" lIns="91425" tIns="45700" rIns="91425" bIns="45700" anchor="t" anchorCtr="0">
                        <a:noAutofit/>
                      </wps:bodyPr>
                    </wps:wsp>
                  </a:graphicData>
                </a:graphic>
              </wp:anchor>
            </w:drawing>
          </mc:Choice>
          <mc:Fallback>
            <w:pict>
              <v:roundrect id="Rectangle : coins arrondis 4" o:spid="_x0000_s1026" style="position:absolute;left:0;text-align:left;margin-left:-26.95pt;margin-top:36.15pt;width:473.25pt;height:95.25pt;z-index:251659264;visibility:visible;mso-wrap-style:square;mso-wrap-distance-left:9pt;mso-wrap-distance-top:0;mso-wrap-distance-right:9pt;mso-wrap-distance-bottom:0;mso-position-horizontal:absolute;mso-position-horizontal-relative:margin;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" fillcolor="white [3201]" strokecolor="#00b050" strokeweight="1.5pt">
                <v:stroke startarrowwidth="narrow" startarrowlength="short" endarrowwidth="narrow" endarrowlength="short"/>
                <v:textbox inset="2.53958mm,1.2694mm,2.53958mm,1.2694mm">
                  <w:txbxContent>
                    <w:p w:rsidR="0016330E" w:rsidRPr="003A5F76" w:rsidRDefault="0016330E" w:rsidP="003A5F76">
                      <w:pPr>
                        <w:pStyle w:val="Titre1"/>
                        <w:rPr>
                          <w:color w:val="4F6228" w:themeColor="accent3" w:themeShade="80"/>
                        </w:rPr>
                      </w:pPr>
                      <w:r w:rsidRPr="003A5F76">
                        <w:rPr>
                          <w:color w:val="4F6228" w:themeColor="accent3" w:themeShade="80"/>
                        </w:rPr>
                        <w:t xml:space="preserve">Conception et Développement d'une Application Web </w:t>
                      </w:r>
                      <w:proofErr w:type="gramStart"/>
                      <w:r w:rsidRPr="003A5F76">
                        <w:rPr>
                          <w:color w:val="4F6228" w:themeColor="accent3" w:themeShade="80"/>
                        </w:rPr>
                        <w:t xml:space="preserve">de </w:t>
                      </w:r>
                      <w:r w:rsidRPr="003A5F76">
                        <w:rPr>
                          <w:color w:val="4F6228" w:themeColor="accent3" w:themeShade="80"/>
                          <w:lang w:val="fr-FR"/>
                        </w:rPr>
                        <w:t xml:space="preserve"> </w:t>
                      </w:r>
                      <w:r w:rsidRPr="003A5F76">
                        <w:rPr>
                          <w:color w:val="4F6228" w:themeColor="accent3" w:themeShade="80"/>
                        </w:rPr>
                        <w:t>Gestion</w:t>
                      </w:r>
                      <w:proofErr w:type="gramEnd"/>
                      <w:r w:rsidRPr="003A5F76">
                        <w:rPr>
                          <w:color w:val="4F6228" w:themeColor="accent3" w:themeShade="80"/>
                        </w:rPr>
                        <w:t xml:space="preserve"> et Vente de Produits Parapharmaceutiques</w:t>
                      </w:r>
                    </w:p>
                  </w:txbxContent>
                </v:textbox>
                <w10:wrap type="topAndBottom" anchorx="margin"/>
              </v:roundrect>
            </w:pict>
          </mc:Fallback>
        </mc:AlternateContent>
      </w:r>
    </w:p>
    <w:p w:rsidR="004F7B3B" w:rsidRDefault="004F7B3B">
      <w:pPr>
        <w:ind w:firstLine="709"/>
        <w:rPr>
          <w:rFonts w:ascii="Times New Roman" w:eastAsia="Arial Unicode MS" w:hAnsi="Times New Roman" w:cs="Times New Roman"/>
          <w:b/>
          <w:sz w:val="28"/>
          <w:szCs w:val="28"/>
          <w:lang w:val="fr-FR"/>
        </w:rPr>
      </w:pPr>
    </w:p>
    <w:p w:rsidR="004F7B3B" w:rsidRDefault="004F7B3B">
      <w:pPr>
        <w:ind w:firstLine="709"/>
        <w:rPr>
          <w:rFonts w:ascii="Times New Roman" w:eastAsia="Arial Unicode MS" w:hAnsi="Times New Roman" w:cs="Times New Roman"/>
          <w:b/>
          <w:sz w:val="28"/>
          <w:szCs w:val="28"/>
          <w:lang w:val="fr-FR"/>
        </w:rPr>
      </w:pPr>
    </w:p>
    <w:p w:rsidR="004F7B3B" w:rsidRDefault="004F7B3B">
      <w:pPr>
        <w:ind w:firstLine="709"/>
        <w:rPr>
          <w:rFonts w:ascii="Times New Roman" w:eastAsia="Arial Unicode MS" w:hAnsi="Times New Roman" w:cs="Times New Roman"/>
          <w:b/>
          <w:sz w:val="28"/>
          <w:szCs w:val="28"/>
          <w:lang w:val="fr-FR"/>
        </w:rPr>
      </w:pPr>
    </w:p>
    <w:p w:rsidR="004F7B3B" w:rsidRDefault="0016330E">
      <w:pPr>
        <w:spacing w:before="240"/>
        <w:rPr>
          <w:rFonts w:ascii="Times New Roman" w:hAnsi="Times New Roman" w:cs="Times New Roman"/>
          <w:b/>
          <w:bCs/>
          <w:sz w:val="28"/>
          <w:szCs w:val="28"/>
          <w:lang w:val="fr-FR"/>
        </w:rPr>
      </w:pPr>
      <w:r>
        <w:rPr>
          <w:rFonts w:ascii="Times New Roman" w:hAnsi="Times New Roman" w:cs="Times New Roman"/>
          <w:b/>
          <w:bCs/>
          <w:sz w:val="32"/>
          <w:szCs w:val="32"/>
          <w:lang w:val="fr-FR"/>
        </w:rPr>
        <w:t>Réalisé par</w:t>
      </w:r>
      <w:r>
        <w:rPr>
          <w:rFonts w:ascii="Times New Roman" w:hAnsi="Times New Roman" w:cs="Times New Roman"/>
          <w:b/>
          <w:bCs/>
          <w:sz w:val="32"/>
          <w:szCs w:val="32"/>
          <w:lang w:val="fr-FR"/>
        </w:rPr>
        <w:tab/>
      </w:r>
      <w:r>
        <w:rPr>
          <w:rFonts w:ascii="Times New Roman" w:hAnsi="Times New Roman" w:cs="Times New Roman"/>
          <w:b/>
          <w:bCs/>
          <w:sz w:val="28"/>
          <w:szCs w:val="28"/>
          <w:lang w:val="fr-FR"/>
        </w:rPr>
        <w:tab/>
      </w:r>
      <w:r>
        <w:rPr>
          <w:rFonts w:ascii="Times New Roman" w:hAnsi="Times New Roman" w:cs="Times New Roman"/>
          <w:b/>
          <w:bCs/>
          <w:sz w:val="28"/>
          <w:szCs w:val="28"/>
          <w:lang w:val="fr-FR"/>
        </w:rPr>
        <w:tab/>
      </w:r>
      <w:r>
        <w:rPr>
          <w:rFonts w:ascii="Times New Roman" w:hAnsi="Times New Roman" w:cs="Times New Roman"/>
          <w:b/>
          <w:bCs/>
          <w:sz w:val="28"/>
          <w:szCs w:val="28"/>
          <w:lang w:val="fr-FR"/>
        </w:rPr>
        <w:tab/>
      </w:r>
      <w:r>
        <w:rPr>
          <w:rFonts w:ascii="Times New Roman" w:hAnsi="Times New Roman" w:cs="Times New Roman"/>
          <w:b/>
          <w:bCs/>
          <w:sz w:val="28"/>
          <w:szCs w:val="28"/>
          <w:lang w:val="fr-FR"/>
        </w:rPr>
        <w:tab/>
      </w:r>
      <w:r>
        <w:rPr>
          <w:rFonts w:ascii="Times New Roman" w:hAnsi="Times New Roman" w:cs="Times New Roman"/>
          <w:b/>
          <w:bCs/>
          <w:sz w:val="28"/>
          <w:szCs w:val="28"/>
          <w:lang w:val="fr-FR"/>
        </w:rPr>
        <w:tab/>
      </w:r>
      <w:r>
        <w:rPr>
          <w:rFonts w:ascii="Times New Roman" w:hAnsi="Times New Roman" w:cs="Times New Roman"/>
          <w:b/>
          <w:bCs/>
          <w:sz w:val="28"/>
          <w:szCs w:val="28"/>
          <w:lang w:val="fr-FR"/>
        </w:rPr>
        <w:tab/>
      </w:r>
      <w:r>
        <w:rPr>
          <w:rFonts w:ascii="Times New Roman" w:hAnsi="Times New Roman" w:cs="Times New Roman"/>
          <w:b/>
          <w:bCs/>
          <w:sz w:val="32"/>
          <w:szCs w:val="32"/>
          <w:lang w:val="fr-FR"/>
        </w:rPr>
        <w:t>Encadré par :</w:t>
      </w:r>
    </w:p>
    <w:p w:rsidR="004F7B3B" w:rsidRDefault="0016330E">
      <w:pPr>
        <w:spacing w:before="240"/>
        <w:rPr>
          <w:rFonts w:ascii="Times New Roman" w:hAnsi="Times New Roman" w:cs="Times New Roman"/>
          <w:sz w:val="28"/>
          <w:szCs w:val="28"/>
          <w:lang w:val="fr-FR"/>
        </w:rPr>
      </w:pPr>
      <w:r>
        <w:rPr>
          <w:rFonts w:ascii="Times New Roman" w:hAnsi="Times New Roman" w:cs="Times New Roman"/>
          <w:b/>
          <w:bCs/>
          <w:sz w:val="28"/>
          <w:szCs w:val="28"/>
          <w:lang w:val="fr-FR"/>
        </w:rPr>
        <w:t>M.</w:t>
      </w:r>
      <w:r>
        <w:rPr>
          <w:rFonts w:ascii="Times New Roman" w:hAnsi="Times New Roman" w:cs="Times New Roman"/>
          <w:sz w:val="28"/>
          <w:szCs w:val="28"/>
          <w:lang w:val="fr-FR"/>
        </w:rPr>
        <w:t xml:space="preserve"> CHAIMAE SEDRAOUI</w:t>
      </w:r>
      <w:r w:rsidR="00130EEC">
        <w:rPr>
          <w:rFonts w:ascii="Times New Roman" w:hAnsi="Times New Roman" w:cs="Times New Roman"/>
          <w:sz w:val="28"/>
          <w:szCs w:val="28"/>
          <w:lang w:val="fr-FR"/>
        </w:rPr>
        <w:tab/>
      </w:r>
      <w:r w:rsidR="00130EEC">
        <w:rPr>
          <w:rFonts w:ascii="Times New Roman" w:hAnsi="Times New Roman" w:cs="Times New Roman"/>
          <w:sz w:val="28"/>
          <w:szCs w:val="28"/>
          <w:lang w:val="fr-FR"/>
        </w:rPr>
        <w:tab/>
      </w:r>
      <w:r w:rsidR="00130EEC">
        <w:rPr>
          <w:rFonts w:ascii="Times New Roman" w:hAnsi="Times New Roman" w:cs="Times New Roman"/>
          <w:sz w:val="28"/>
          <w:szCs w:val="28"/>
          <w:lang w:val="fr-FR"/>
        </w:rPr>
        <w:tab/>
      </w:r>
      <w:r w:rsidR="00130EEC">
        <w:rPr>
          <w:rFonts w:ascii="Times New Roman" w:hAnsi="Times New Roman" w:cs="Times New Roman"/>
          <w:sz w:val="28"/>
          <w:szCs w:val="28"/>
          <w:lang w:val="fr-FR"/>
        </w:rPr>
        <w:tab/>
        <w:t xml:space="preserve">     </w:t>
      </w:r>
      <w:r>
        <w:rPr>
          <w:rFonts w:ascii="Times New Roman" w:hAnsi="Times New Roman" w:cs="Times New Roman"/>
          <w:b/>
          <w:bCs/>
          <w:sz w:val="28"/>
          <w:szCs w:val="28"/>
          <w:lang w:val="fr-FR"/>
        </w:rPr>
        <w:t>Mme</w:t>
      </w:r>
      <w:r w:rsidR="00130EEC">
        <w:rPr>
          <w:rFonts w:ascii="Times New Roman" w:hAnsi="Times New Roman" w:cs="Times New Roman"/>
          <w:sz w:val="28"/>
          <w:szCs w:val="28"/>
          <w:lang w:val="fr-FR"/>
        </w:rPr>
        <w:t>Fatine cha</w:t>
      </w:r>
      <w:r w:rsidR="00A2589D">
        <w:rPr>
          <w:rFonts w:ascii="Times New Roman" w:hAnsi="Times New Roman" w:cs="Times New Roman"/>
          <w:sz w:val="28"/>
          <w:szCs w:val="28"/>
          <w:lang w:val="fr-FR"/>
        </w:rPr>
        <w:t>e</w:t>
      </w:r>
      <w:r w:rsidR="00130EEC">
        <w:rPr>
          <w:rFonts w:ascii="Times New Roman" w:hAnsi="Times New Roman" w:cs="Times New Roman"/>
          <w:sz w:val="28"/>
          <w:szCs w:val="28"/>
          <w:lang w:val="fr-FR"/>
        </w:rPr>
        <w:t>bab</w:t>
      </w:r>
    </w:p>
    <w:p w:rsidR="004F7B3B" w:rsidRDefault="004F7B3B">
      <w:pPr>
        <w:spacing w:before="240"/>
        <w:rPr>
          <w:rFonts w:ascii="Times New Roman" w:hAnsi="Times New Roman" w:cs="Times New Roman"/>
          <w:sz w:val="28"/>
          <w:szCs w:val="28"/>
          <w:lang w:val="fr-FR"/>
        </w:rPr>
      </w:pPr>
    </w:p>
    <w:p w:rsidR="004F7B3B" w:rsidRDefault="0016330E">
      <w:pPr>
        <w:rPr>
          <w:rFonts w:ascii="Times New Roman" w:hAnsi="Times New Roman" w:cs="Times New Roman"/>
          <w:b/>
          <w:bCs/>
          <w:sz w:val="28"/>
          <w:szCs w:val="28"/>
          <w:lang w:val="fr-FR"/>
        </w:rPr>
      </w:pPr>
      <w:r>
        <w:rPr>
          <w:lang w:val="fr-FR"/>
        </w:rPr>
        <w:t xml:space="preserve">                                         </w:t>
      </w:r>
      <w:r>
        <w:rPr>
          <w:rFonts w:ascii="Times New Roman" w:hAnsi="Times New Roman" w:cs="Times New Roman"/>
          <w:b/>
          <w:bCs/>
          <w:sz w:val="28"/>
          <w:szCs w:val="28"/>
          <w:lang w:val="fr-FR"/>
        </w:rPr>
        <w:t>Année académiq</w:t>
      </w:r>
      <w:bookmarkStart w:id="0" w:name="_GoBack"/>
      <w:bookmarkEnd w:id="0"/>
      <w:r>
        <w:rPr>
          <w:rFonts w:ascii="Times New Roman" w:hAnsi="Times New Roman" w:cs="Times New Roman"/>
          <w:b/>
          <w:bCs/>
          <w:sz w:val="28"/>
          <w:szCs w:val="28"/>
          <w:lang w:val="fr-FR"/>
        </w:rPr>
        <w:t>ue : 2025 – 2026</w:t>
      </w:r>
    </w:p>
    <w:p w:rsidR="004F7B3B" w:rsidRDefault="0016330E" w:rsidP="003A5F76">
      <w:pPr>
        <w:jc w:val="center"/>
        <w:rPr>
          <w:rFonts w:ascii="Times New Roman" w:hAnsi="Times New Roman" w:cs="Times New Roman"/>
          <w:b/>
          <w:bCs/>
          <w:color w:val="000000" w:themeColor="text1"/>
          <w:sz w:val="28"/>
          <w:szCs w:val="28"/>
          <w:lang w:val="fr-FR"/>
        </w:rPr>
      </w:pPr>
      <w:r w:rsidRPr="003A5F76">
        <w:rPr>
          <w:b/>
          <w:bCs/>
          <w:color w:val="EE0000"/>
          <w:sz w:val="32"/>
          <w:szCs w:val="32"/>
          <w:lang w:val="fr-FR"/>
        </w:rPr>
        <w:lastRenderedPageBreak/>
        <w:t>Dédicace</w:t>
      </w:r>
    </w:p>
    <w:p w:rsidR="004F7B3B" w:rsidRPr="003A5F76" w:rsidRDefault="0016330E" w:rsidP="003A5F76">
      <w:pPr>
        <w:spacing w:before="240" w:line="360" w:lineRule="auto"/>
        <w:ind w:firstLine="709"/>
        <w:rPr>
          <w:rFonts w:ascii="Times New Roman" w:hAnsi="Times New Roman" w:cs="Times New Roman"/>
          <w:b/>
          <w:bCs/>
          <w:color w:val="4F6228" w:themeColor="accent3" w:themeShade="80"/>
          <w:kern w:val="2"/>
          <w:sz w:val="28"/>
          <w:szCs w:val="28"/>
          <w:lang w:val="fr-FR"/>
          <w14:ligatures w14:val="standardContextual"/>
        </w:rPr>
      </w:pPr>
      <w:r w:rsidRPr="003A5F76">
        <w:rPr>
          <w:rFonts w:ascii="Times New Roman" w:hAnsi="Times New Roman" w:cs="Times New Roman"/>
          <w:b/>
          <w:bCs/>
          <w:color w:val="4F6228" w:themeColor="accent3" w:themeShade="80"/>
          <w:kern w:val="2"/>
          <w:sz w:val="28"/>
          <w:szCs w:val="28"/>
          <w:lang w:val="fr-FR"/>
          <w14:ligatures w14:val="standardContextual"/>
        </w:rPr>
        <w:t>Au nom de Dieu, le Clément et le Miséricordieux.</w:t>
      </w:r>
    </w:p>
    <w:p w:rsidR="004F7B3B" w:rsidRDefault="0016330E" w:rsidP="003A5F76">
      <w:pPr>
        <w:ind w:left="2160" w:firstLine="720"/>
        <w:rPr>
          <w:rFonts w:ascii="Times New Roman" w:hAnsi="Times New Roman" w:cs="Times New Roman"/>
          <w:kern w:val="2"/>
          <w:sz w:val="24"/>
          <w:szCs w:val="24"/>
          <w:lang w:val="fr-FR"/>
          <w14:ligatures w14:val="standardContextual"/>
        </w:rPr>
      </w:pPr>
      <w:r>
        <w:rPr>
          <w:rFonts w:ascii="Times New Roman" w:hAnsi="Times New Roman" w:cs="Times New Roman"/>
          <w:kern w:val="2"/>
          <w:sz w:val="24"/>
          <w:szCs w:val="24"/>
          <w:lang w:val="fr-FR"/>
          <w14:ligatures w14:val="standardContextual"/>
        </w:rPr>
        <w:t>Je dédie ce modeste travail :</w:t>
      </w:r>
    </w:p>
    <w:p w:rsidR="004F7B3B" w:rsidRPr="003A5F76" w:rsidRDefault="0016330E" w:rsidP="003A5F76">
      <w:pPr>
        <w:spacing w:before="240" w:line="360" w:lineRule="auto"/>
        <w:ind w:left="2112" w:firstLine="720"/>
        <w:rPr>
          <w:rFonts w:ascii="Times New Roman" w:hAnsi="Times New Roman" w:cs="Times New Roman"/>
          <w:b/>
          <w:bCs/>
          <w:color w:val="4F6228" w:themeColor="accent3" w:themeShade="80"/>
          <w:kern w:val="2"/>
          <w:sz w:val="28"/>
          <w:szCs w:val="28"/>
          <w:lang w:val="fr-FR"/>
          <w14:ligatures w14:val="standardContextual"/>
        </w:rPr>
      </w:pPr>
      <w:r w:rsidRPr="003A5F76">
        <w:rPr>
          <w:rFonts w:ascii="Times New Roman" w:hAnsi="Times New Roman" w:cs="Times New Roman"/>
          <w:b/>
          <w:bCs/>
          <w:color w:val="4F6228" w:themeColor="accent3" w:themeShade="80"/>
          <w:kern w:val="2"/>
          <w:sz w:val="28"/>
          <w:szCs w:val="28"/>
          <w:lang w:val="fr-FR"/>
          <w14:ligatures w14:val="standardContextual"/>
        </w:rPr>
        <w:t>À mes chers parents</w:t>
      </w:r>
    </w:p>
    <w:p w:rsidR="004F7B3B" w:rsidRDefault="0016330E" w:rsidP="003A5F76">
      <w:pPr>
        <w:jc w:val="center"/>
        <w:rPr>
          <w:rFonts w:ascii="SimSun" w:eastAsia="SimSun" w:hAnsi="SimSun" w:cs="SimSun"/>
          <w:sz w:val="24"/>
          <w:szCs w:val="24"/>
        </w:rPr>
      </w:pPr>
      <w:r>
        <w:rPr>
          <w:rFonts w:asciiTheme="majorHAnsi" w:eastAsia="SimSun" w:hAnsiTheme="majorHAnsi" w:cs="Arial"/>
        </w:rPr>
        <w:t xml:space="preserve">Les mots ne sauraient exprimer la profondeur de ma gratitude pour tout </w:t>
      </w:r>
      <w:proofErr w:type="gramStart"/>
      <w:r>
        <w:rPr>
          <w:rFonts w:asciiTheme="majorHAnsi" w:eastAsia="SimSun" w:hAnsiTheme="majorHAnsi" w:cs="Arial"/>
        </w:rPr>
        <w:t>ce</w:t>
      </w:r>
      <w:proofErr w:type="gramEnd"/>
      <w:r>
        <w:rPr>
          <w:rFonts w:asciiTheme="majorHAnsi" w:eastAsia="SimSun" w:hAnsiTheme="majorHAnsi" w:cs="Arial"/>
        </w:rPr>
        <w:t xml:space="preserve"> que vous avez sacrifié et offert sans limites. Vous avez toujours été </w:t>
      </w:r>
      <w:proofErr w:type="gramStart"/>
      <w:r>
        <w:rPr>
          <w:rFonts w:asciiTheme="majorHAnsi" w:eastAsia="SimSun" w:hAnsiTheme="majorHAnsi" w:cs="Arial"/>
        </w:rPr>
        <w:t>mon</w:t>
      </w:r>
      <w:proofErr w:type="gramEnd"/>
      <w:r>
        <w:rPr>
          <w:rFonts w:asciiTheme="majorHAnsi" w:eastAsia="SimSun" w:hAnsiTheme="majorHAnsi" w:cs="Arial"/>
        </w:rPr>
        <w:t xml:space="preserve"> soutien, mon refuge et la source de ma force et de ma persévérance. Que </w:t>
      </w:r>
      <w:proofErr w:type="gramStart"/>
      <w:r>
        <w:rPr>
          <w:rFonts w:asciiTheme="majorHAnsi" w:eastAsia="SimSun" w:hAnsiTheme="majorHAnsi" w:cs="Arial"/>
        </w:rPr>
        <w:t>ce</w:t>
      </w:r>
      <w:proofErr w:type="gramEnd"/>
      <w:r>
        <w:rPr>
          <w:rFonts w:asciiTheme="majorHAnsi" w:eastAsia="SimSun" w:hAnsiTheme="majorHAnsi" w:cs="Arial"/>
        </w:rPr>
        <w:t xml:space="preserve"> travail soit le témoignage de ma fidélité et de mon respect, et puissé-je être à la hauteur de vos espérances</w:t>
      </w:r>
      <w:r>
        <w:rPr>
          <w:rFonts w:ascii="SimSun" w:eastAsia="SimSun" w:hAnsi="SimSun" w:cs="SimSun"/>
          <w:sz w:val="24"/>
          <w:szCs w:val="24"/>
        </w:rPr>
        <w:t>.</w:t>
      </w:r>
    </w:p>
    <w:p w:rsidR="004F7B3B" w:rsidRPr="003A5F76" w:rsidRDefault="0016330E" w:rsidP="003A5F76">
      <w:pPr>
        <w:spacing w:before="240" w:line="360" w:lineRule="auto"/>
        <w:ind w:left="2160" w:firstLine="720"/>
        <w:rPr>
          <w:rFonts w:ascii="Times New Roman" w:hAnsi="Times New Roman" w:cs="Times New Roman"/>
          <w:b/>
          <w:bCs/>
          <w:color w:val="4F6228" w:themeColor="accent3" w:themeShade="80"/>
          <w:kern w:val="2"/>
          <w:sz w:val="28"/>
          <w:szCs w:val="28"/>
          <w:lang w:val="fr-FR"/>
          <w14:ligatures w14:val="standardContextual"/>
        </w:rPr>
      </w:pPr>
      <w:r w:rsidRPr="003A5F76">
        <w:rPr>
          <w:rFonts w:ascii="Times New Roman" w:hAnsi="Times New Roman" w:cs="Times New Roman"/>
          <w:b/>
          <w:bCs/>
          <w:color w:val="4F6228" w:themeColor="accent3" w:themeShade="80"/>
          <w:kern w:val="2"/>
          <w:sz w:val="28"/>
          <w:szCs w:val="28"/>
          <w:lang w:val="fr-FR"/>
          <w14:ligatures w14:val="standardContextual"/>
        </w:rPr>
        <w:t>À mes frères et sœurs</w:t>
      </w:r>
    </w:p>
    <w:p w:rsidR="004F7B3B" w:rsidRDefault="0016330E" w:rsidP="003A5F76">
      <w:pPr>
        <w:jc w:val="center"/>
        <w:rPr>
          <w:rFonts w:asciiTheme="majorHAnsi" w:eastAsia="SimSun" w:hAnsiTheme="majorHAnsi" w:cs="SimSun"/>
          <w:sz w:val="24"/>
          <w:szCs w:val="24"/>
        </w:rPr>
      </w:pPr>
      <w:r>
        <w:rPr>
          <w:rFonts w:asciiTheme="majorHAnsi" w:eastAsia="SimSun" w:hAnsiTheme="majorHAnsi" w:cs="SimSun"/>
          <w:sz w:val="24"/>
          <w:szCs w:val="24"/>
        </w:rPr>
        <w:t xml:space="preserve">Pour leur amour sincère </w:t>
      </w:r>
      <w:proofErr w:type="gramStart"/>
      <w:r>
        <w:rPr>
          <w:rFonts w:asciiTheme="majorHAnsi" w:eastAsia="SimSun" w:hAnsiTheme="majorHAnsi" w:cs="SimSun"/>
          <w:sz w:val="24"/>
          <w:szCs w:val="24"/>
        </w:rPr>
        <w:t>et</w:t>
      </w:r>
      <w:proofErr w:type="gramEnd"/>
      <w:r>
        <w:rPr>
          <w:rFonts w:asciiTheme="majorHAnsi" w:eastAsia="SimSun" w:hAnsiTheme="majorHAnsi" w:cs="SimSun"/>
          <w:sz w:val="24"/>
          <w:szCs w:val="24"/>
        </w:rPr>
        <w:t xml:space="preserve"> leur présence à mes côtés à chaque instant. Je leur souhaite succès </w:t>
      </w:r>
      <w:proofErr w:type="gramStart"/>
      <w:r>
        <w:rPr>
          <w:rFonts w:asciiTheme="majorHAnsi" w:eastAsia="SimSun" w:hAnsiTheme="majorHAnsi" w:cs="SimSun"/>
          <w:sz w:val="24"/>
          <w:szCs w:val="24"/>
        </w:rPr>
        <w:t>et</w:t>
      </w:r>
      <w:proofErr w:type="gramEnd"/>
      <w:r>
        <w:rPr>
          <w:rFonts w:asciiTheme="majorHAnsi" w:eastAsia="SimSun" w:hAnsiTheme="majorHAnsi" w:cs="SimSun"/>
          <w:sz w:val="24"/>
          <w:szCs w:val="24"/>
        </w:rPr>
        <w:t xml:space="preserve"> épanouissement dans leur parcours.</w:t>
      </w:r>
    </w:p>
    <w:p w:rsidR="004F7B3B" w:rsidRPr="003A5F76" w:rsidRDefault="0016330E" w:rsidP="003A5F76">
      <w:pPr>
        <w:spacing w:before="240" w:line="360" w:lineRule="auto"/>
        <w:ind w:firstLine="709"/>
        <w:jc w:val="center"/>
        <w:rPr>
          <w:rFonts w:ascii="Times New Roman" w:hAnsi="Times New Roman" w:cs="Times New Roman"/>
          <w:b/>
          <w:bCs/>
          <w:color w:val="4F6228" w:themeColor="accent3" w:themeShade="80"/>
          <w:kern w:val="2"/>
          <w:sz w:val="28"/>
          <w:szCs w:val="28"/>
          <w:lang w:val="fr-FR"/>
          <w14:ligatures w14:val="standardContextual"/>
        </w:rPr>
      </w:pPr>
      <w:r w:rsidRPr="003A5F76">
        <w:rPr>
          <w:rFonts w:ascii="Times New Roman" w:hAnsi="Times New Roman" w:cs="Times New Roman"/>
          <w:b/>
          <w:bCs/>
          <w:color w:val="4F6228" w:themeColor="accent3" w:themeShade="80"/>
          <w:kern w:val="2"/>
          <w:sz w:val="28"/>
          <w:szCs w:val="28"/>
          <w:lang w:val="fr-FR"/>
          <w14:ligatures w14:val="standardContextual"/>
        </w:rPr>
        <w:t>À mes formateurs et professeurs</w:t>
      </w:r>
    </w:p>
    <w:p w:rsidR="004F7B3B" w:rsidRDefault="0016330E" w:rsidP="003A5F76">
      <w:pPr>
        <w:jc w:val="center"/>
        <w:rPr>
          <w:rFonts w:asciiTheme="majorHAnsi" w:eastAsia="SimSun" w:hAnsiTheme="majorHAnsi" w:cs="SimSun"/>
          <w:sz w:val="24"/>
          <w:szCs w:val="24"/>
        </w:rPr>
      </w:pPr>
      <w:r>
        <w:rPr>
          <w:rFonts w:asciiTheme="majorHAnsi" w:eastAsia="SimSun" w:hAnsiTheme="majorHAnsi" w:cs="SimSun"/>
          <w:sz w:val="24"/>
          <w:szCs w:val="24"/>
        </w:rPr>
        <w:t xml:space="preserve">Qui ont éclairé </w:t>
      </w:r>
      <w:proofErr w:type="gramStart"/>
      <w:r>
        <w:rPr>
          <w:rFonts w:asciiTheme="majorHAnsi" w:eastAsia="SimSun" w:hAnsiTheme="majorHAnsi" w:cs="SimSun"/>
          <w:sz w:val="24"/>
          <w:szCs w:val="24"/>
        </w:rPr>
        <w:t>mon</w:t>
      </w:r>
      <w:proofErr w:type="gramEnd"/>
      <w:r>
        <w:rPr>
          <w:rFonts w:asciiTheme="majorHAnsi" w:eastAsia="SimSun" w:hAnsiTheme="majorHAnsi" w:cs="SimSun"/>
          <w:sz w:val="24"/>
          <w:szCs w:val="24"/>
        </w:rPr>
        <w:t xml:space="preserve"> chemin par leur savoir, leur expérience et leurs précieux conseils. Je leur témoigne tout </w:t>
      </w:r>
      <w:proofErr w:type="gramStart"/>
      <w:r>
        <w:rPr>
          <w:rFonts w:asciiTheme="majorHAnsi" w:eastAsia="SimSun" w:hAnsiTheme="majorHAnsi" w:cs="SimSun"/>
          <w:sz w:val="24"/>
          <w:szCs w:val="24"/>
        </w:rPr>
        <w:t>mon</w:t>
      </w:r>
      <w:proofErr w:type="gramEnd"/>
      <w:r>
        <w:rPr>
          <w:rFonts w:asciiTheme="majorHAnsi" w:eastAsia="SimSun" w:hAnsiTheme="majorHAnsi" w:cs="SimSun"/>
          <w:sz w:val="24"/>
          <w:szCs w:val="24"/>
        </w:rPr>
        <w:t xml:space="preserve"> respect et ma plus sincère considération.</w:t>
      </w:r>
    </w:p>
    <w:p w:rsidR="004F7B3B" w:rsidRPr="003A5F76" w:rsidRDefault="003A5F76" w:rsidP="003A5F76">
      <w:pPr>
        <w:spacing w:before="240" w:line="360" w:lineRule="auto"/>
        <w:ind w:firstLine="709"/>
        <w:rPr>
          <w:rFonts w:ascii="Times New Roman" w:hAnsi="Times New Roman" w:cs="Times New Roman"/>
          <w:b/>
          <w:bCs/>
          <w:color w:val="4F6228" w:themeColor="accent3" w:themeShade="80"/>
          <w:kern w:val="2"/>
          <w:sz w:val="28"/>
          <w:szCs w:val="28"/>
          <w:lang w:val="fr-FR"/>
          <w14:ligatures w14:val="standardContextual"/>
        </w:rPr>
      </w:pPr>
      <w:r>
        <w:rPr>
          <w:rFonts w:ascii="Times New Roman" w:hAnsi="Times New Roman" w:cs="Times New Roman"/>
          <w:b/>
          <w:bCs/>
          <w:color w:val="4F6228" w:themeColor="accent3" w:themeShade="80"/>
          <w:kern w:val="2"/>
          <w:sz w:val="28"/>
          <w:szCs w:val="28"/>
          <w:lang w:val="fr-FR"/>
          <w14:ligatures w14:val="standardContextual"/>
        </w:rPr>
        <w:t xml:space="preserve">                               </w:t>
      </w:r>
      <w:r w:rsidR="0016330E" w:rsidRPr="003A5F76">
        <w:rPr>
          <w:rFonts w:ascii="Times New Roman" w:hAnsi="Times New Roman" w:cs="Times New Roman"/>
          <w:b/>
          <w:bCs/>
          <w:color w:val="4F6228" w:themeColor="accent3" w:themeShade="80"/>
          <w:kern w:val="2"/>
          <w:sz w:val="28"/>
          <w:szCs w:val="28"/>
          <w:lang w:val="fr-FR"/>
          <w14:ligatures w14:val="standardContextual"/>
        </w:rPr>
        <w:t>À mes amis et collègues</w:t>
      </w:r>
    </w:p>
    <w:p w:rsidR="004F7B3B" w:rsidRDefault="0016330E" w:rsidP="003A5F76">
      <w:pPr>
        <w:jc w:val="center"/>
        <w:rPr>
          <w:rFonts w:asciiTheme="majorHAnsi" w:eastAsia="SimSun" w:hAnsiTheme="majorHAnsi" w:cs="SimSun"/>
          <w:sz w:val="24"/>
          <w:szCs w:val="24"/>
        </w:rPr>
      </w:pPr>
      <w:r>
        <w:rPr>
          <w:rFonts w:asciiTheme="majorHAnsi" w:eastAsia="SimSun" w:hAnsiTheme="majorHAnsi" w:cs="SimSun"/>
          <w:sz w:val="24"/>
          <w:szCs w:val="24"/>
        </w:rPr>
        <w:t xml:space="preserve">Pour l'esprit de coopération </w:t>
      </w:r>
      <w:proofErr w:type="gramStart"/>
      <w:r>
        <w:rPr>
          <w:rFonts w:asciiTheme="majorHAnsi" w:eastAsia="SimSun" w:hAnsiTheme="majorHAnsi" w:cs="SimSun"/>
          <w:sz w:val="24"/>
          <w:szCs w:val="24"/>
        </w:rPr>
        <w:t>et</w:t>
      </w:r>
      <w:proofErr w:type="gramEnd"/>
      <w:r>
        <w:rPr>
          <w:rFonts w:asciiTheme="majorHAnsi" w:eastAsia="SimSun" w:hAnsiTheme="majorHAnsi" w:cs="SimSun"/>
          <w:sz w:val="24"/>
          <w:szCs w:val="24"/>
        </w:rPr>
        <w:t xml:space="preserve"> de solidarité qui nous a unis, et pour chaque moment de partage et de soutien mutuel tout au long de cette formation.</w:t>
      </w:r>
    </w:p>
    <w:p w:rsidR="004F7B3B" w:rsidRPr="003A5F76" w:rsidRDefault="0016330E" w:rsidP="003A5F76">
      <w:pPr>
        <w:spacing w:before="240" w:line="360" w:lineRule="auto"/>
        <w:ind w:firstLine="709"/>
        <w:jc w:val="center"/>
        <w:rPr>
          <w:rFonts w:ascii="Times New Roman" w:hAnsi="Times New Roman" w:cs="Times New Roman"/>
          <w:b/>
          <w:bCs/>
          <w:color w:val="4F6228" w:themeColor="accent3" w:themeShade="80"/>
          <w:kern w:val="2"/>
          <w:sz w:val="28"/>
          <w:szCs w:val="28"/>
          <w:lang w:val="fr-FR"/>
          <w14:ligatures w14:val="standardContextual"/>
        </w:rPr>
      </w:pPr>
      <w:r w:rsidRPr="003A5F76">
        <w:rPr>
          <w:rFonts w:ascii="Times New Roman" w:hAnsi="Times New Roman" w:cs="Times New Roman"/>
          <w:b/>
          <w:bCs/>
          <w:color w:val="4F6228" w:themeColor="accent3" w:themeShade="80"/>
          <w:kern w:val="2"/>
          <w:sz w:val="28"/>
          <w:szCs w:val="28"/>
          <w:lang w:val="fr-FR"/>
          <w14:ligatures w14:val="standardContextual"/>
        </w:rPr>
        <w:t>À toute l’équipe de SoliCode</w:t>
      </w:r>
    </w:p>
    <w:p w:rsidR="004F7B3B" w:rsidRPr="003A5F76" w:rsidRDefault="0016330E">
      <w:pPr>
        <w:jc w:val="center"/>
        <w:rPr>
          <w:rFonts w:asciiTheme="majorHAnsi" w:eastAsia="SimSun" w:hAnsiTheme="majorHAnsi" w:cs="SimSun"/>
          <w:sz w:val="24"/>
          <w:szCs w:val="24"/>
        </w:rPr>
      </w:pPr>
      <w:r w:rsidRPr="003A5F76">
        <w:rPr>
          <w:rFonts w:asciiTheme="majorHAnsi" w:eastAsia="SimSun" w:hAnsiTheme="majorHAnsi" w:cs="SimSun"/>
          <w:sz w:val="24"/>
          <w:szCs w:val="24"/>
        </w:rPr>
        <w:t>Pour l’accompagnement, l’encadrement et les connaissances acquises tout au long de cette expérience enrichissante.</w:t>
      </w:r>
    </w:p>
    <w:p w:rsidR="004F7B3B" w:rsidRPr="003A5F76" w:rsidRDefault="003A5F76" w:rsidP="003A5F76">
      <w:pPr>
        <w:spacing w:before="240" w:line="360" w:lineRule="auto"/>
        <w:ind w:firstLine="709"/>
        <w:rPr>
          <w:rFonts w:ascii="Times New Roman" w:hAnsi="Times New Roman" w:cs="Times New Roman"/>
          <w:b/>
          <w:bCs/>
          <w:color w:val="4F6228" w:themeColor="accent3" w:themeShade="80"/>
          <w:kern w:val="2"/>
          <w:sz w:val="28"/>
          <w:szCs w:val="28"/>
          <w:lang w:val="fr-FR"/>
          <w14:ligatures w14:val="standardContextual"/>
        </w:rPr>
      </w:pPr>
      <w:r>
        <w:rPr>
          <w:rFonts w:ascii="Times New Roman" w:hAnsi="Times New Roman" w:cs="Times New Roman"/>
          <w:b/>
          <w:bCs/>
          <w:color w:val="4F6228" w:themeColor="accent3" w:themeShade="80"/>
          <w:kern w:val="2"/>
          <w:sz w:val="28"/>
          <w:szCs w:val="28"/>
          <w:lang w:val="fr-FR"/>
          <w14:ligatures w14:val="standardContextual"/>
        </w:rPr>
        <w:t xml:space="preserve">                               </w:t>
      </w:r>
      <w:r w:rsidR="0016330E" w:rsidRPr="003A5F76">
        <w:rPr>
          <w:rFonts w:ascii="Times New Roman" w:hAnsi="Times New Roman" w:cs="Times New Roman"/>
          <w:b/>
          <w:bCs/>
          <w:color w:val="4F6228" w:themeColor="accent3" w:themeShade="80"/>
          <w:kern w:val="2"/>
          <w:sz w:val="28"/>
          <w:szCs w:val="28"/>
          <w:lang w:val="fr-FR"/>
          <w14:ligatures w14:val="standardContextual"/>
        </w:rPr>
        <w:t>À toutes les personnes</w:t>
      </w:r>
    </w:p>
    <w:p w:rsidR="004F7B3B" w:rsidRPr="003A5F76" w:rsidRDefault="0016330E" w:rsidP="003A5F76">
      <w:pPr>
        <w:jc w:val="center"/>
        <w:rPr>
          <w:rFonts w:asciiTheme="majorHAnsi" w:eastAsia="SimSun" w:hAnsiTheme="majorHAnsi" w:cs="SimSun"/>
          <w:sz w:val="24"/>
          <w:szCs w:val="24"/>
        </w:rPr>
      </w:pPr>
      <w:r w:rsidRPr="003A5F76">
        <w:rPr>
          <w:rFonts w:asciiTheme="majorHAnsi" w:eastAsia="SimSun" w:hAnsiTheme="majorHAnsi" w:cs="SimSun"/>
          <w:sz w:val="24"/>
          <w:szCs w:val="24"/>
        </w:rPr>
        <w:t xml:space="preserve">Qui m'ont tendu la main, de près ou de loin, </w:t>
      </w:r>
      <w:proofErr w:type="gramStart"/>
      <w:r w:rsidRPr="003A5F76">
        <w:rPr>
          <w:rFonts w:asciiTheme="majorHAnsi" w:eastAsia="SimSun" w:hAnsiTheme="majorHAnsi" w:cs="SimSun"/>
          <w:sz w:val="24"/>
          <w:szCs w:val="24"/>
        </w:rPr>
        <w:t>et</w:t>
      </w:r>
      <w:proofErr w:type="gramEnd"/>
      <w:r w:rsidRPr="003A5F76">
        <w:rPr>
          <w:rFonts w:asciiTheme="majorHAnsi" w:eastAsia="SimSun" w:hAnsiTheme="majorHAnsi" w:cs="SimSun"/>
          <w:sz w:val="24"/>
          <w:szCs w:val="24"/>
        </w:rPr>
        <w:t xml:space="preserve"> qui ont contribué d'une façon ou d'une autre à la réalisation de ce projet.</w:t>
      </w:r>
    </w:p>
    <w:p w:rsidR="003A5F76" w:rsidRDefault="0016330E" w:rsidP="003A5F76">
      <w:pPr>
        <w:jc w:val="center"/>
        <w:rPr>
          <w:rFonts w:asciiTheme="majorHAnsi" w:eastAsia="SimSun" w:hAnsiTheme="majorHAnsi" w:cs="SimSun"/>
          <w:sz w:val="24"/>
          <w:szCs w:val="24"/>
        </w:rPr>
      </w:pPr>
      <w:r w:rsidRPr="003A5F76">
        <w:rPr>
          <w:rFonts w:asciiTheme="majorHAnsi" w:eastAsia="SimSun" w:hAnsiTheme="majorHAnsi" w:cs="SimSun"/>
          <w:i/>
          <w:iCs/>
          <w:sz w:val="24"/>
          <w:szCs w:val="24"/>
        </w:rPr>
        <w:t xml:space="preserve">Je demande à Dieu le Tout-Puissant d'accorder à chacun santé, </w:t>
      </w:r>
      <w:proofErr w:type="gramStart"/>
      <w:r w:rsidRPr="003A5F76">
        <w:rPr>
          <w:rFonts w:asciiTheme="majorHAnsi" w:eastAsia="SimSun" w:hAnsiTheme="majorHAnsi" w:cs="SimSun"/>
          <w:i/>
          <w:iCs/>
          <w:sz w:val="24"/>
          <w:szCs w:val="24"/>
        </w:rPr>
        <w:t>bonheur</w:t>
      </w:r>
      <w:proofErr w:type="gramEnd"/>
      <w:r w:rsidRPr="003A5F76">
        <w:rPr>
          <w:rFonts w:asciiTheme="majorHAnsi" w:eastAsia="SimSun" w:hAnsiTheme="majorHAnsi" w:cs="SimSun"/>
          <w:i/>
          <w:iCs/>
          <w:sz w:val="24"/>
          <w:szCs w:val="24"/>
        </w:rPr>
        <w:t>, succès et réussite en ce monde et dans l'au-delà.</w:t>
      </w:r>
    </w:p>
    <w:p w:rsidR="004F7B3B" w:rsidRPr="003A5F76" w:rsidRDefault="0016330E" w:rsidP="003A5F76">
      <w:pPr>
        <w:jc w:val="center"/>
        <w:rPr>
          <w:rFonts w:asciiTheme="majorHAnsi" w:eastAsia="SimSun" w:hAnsiTheme="majorHAnsi" w:cs="SimSun"/>
          <w:sz w:val="24"/>
          <w:szCs w:val="24"/>
        </w:rPr>
      </w:pPr>
      <w:r>
        <w:rPr>
          <w:b/>
          <w:bCs/>
          <w:color w:val="EE0000"/>
          <w:sz w:val="32"/>
          <w:szCs w:val="32"/>
          <w:lang w:val="fr-FR"/>
        </w:rPr>
        <w:lastRenderedPageBreak/>
        <w:t>Remerciements</w:t>
      </w:r>
    </w:p>
    <w:p w:rsidR="004F7B3B" w:rsidRDefault="0016330E">
      <w:pPr>
        <w:rPr>
          <w:b/>
          <w:bCs/>
          <w:lang w:val="fr-FR"/>
        </w:rPr>
      </w:pPr>
      <w:r>
        <w:rPr>
          <w:b/>
          <w:bCs/>
          <w:lang w:val="fr-FR"/>
        </w:rPr>
        <w:t>Nous tenons à exprimer notre profonde gratitude et nos sincères remerciements à toutes les personnes qui ont contribué de près ou de loin à la réalisation de ce projet de fin d’études.</w:t>
      </w:r>
    </w:p>
    <w:p w:rsidR="004F7B3B" w:rsidRDefault="0016330E">
      <w:pPr>
        <w:rPr>
          <w:b/>
          <w:bCs/>
          <w:lang w:val="fr-FR"/>
        </w:rPr>
      </w:pPr>
      <w:r>
        <w:rPr>
          <w:b/>
          <w:bCs/>
          <w:lang w:val="fr-FR"/>
        </w:rPr>
        <w:t>Nous remercions tout particulièrement notre encadrant pédagogique pour son accompagnement, ses conseils précieux et son soutien tout au long de ce travail.</w:t>
      </w:r>
    </w:p>
    <w:p w:rsidR="004F7B3B" w:rsidRDefault="0016330E">
      <w:pPr>
        <w:rPr>
          <w:b/>
          <w:bCs/>
          <w:lang w:val="fr-FR"/>
        </w:rPr>
      </w:pPr>
      <w:r>
        <w:rPr>
          <w:b/>
          <w:bCs/>
          <w:lang w:val="fr-FR"/>
        </w:rPr>
        <w:t>Nous adressons également nos remerciements à l’ensemble des enseignants de notre formation pour la qualité de leur enseignement et les connaissances qu’ils nous ont transmises.</w:t>
      </w:r>
    </w:p>
    <w:p w:rsidR="004F7B3B" w:rsidRDefault="0016330E">
      <w:pPr>
        <w:rPr>
          <w:b/>
          <w:bCs/>
          <w:lang w:val="fr-FR"/>
        </w:rPr>
      </w:pPr>
      <w:r>
        <w:rPr>
          <w:b/>
          <w:bCs/>
          <w:lang w:val="fr-FR"/>
        </w:rPr>
        <w:t>Enfin, nous remercions nos familles et nos proches pour leur soutien moral, leur patience et leurs encouragements constants durant toute la durée de ce projet.</w:t>
      </w:r>
    </w:p>
    <w:p w:rsidR="004F7B3B" w:rsidRDefault="004F7B3B">
      <w:pPr>
        <w:rPr>
          <w:b/>
          <w:bCs/>
          <w:lang w:val="fr-FR"/>
        </w:rPr>
      </w:pPr>
    </w:p>
    <w:p w:rsidR="004F7B3B" w:rsidRDefault="004F7B3B">
      <w:pPr>
        <w:rPr>
          <w:b/>
          <w:bCs/>
          <w:lang w:val="fr-FR"/>
        </w:rPr>
      </w:pPr>
    </w:p>
    <w:p w:rsidR="004F7B3B" w:rsidRDefault="004F7B3B">
      <w:pPr>
        <w:rPr>
          <w:b/>
          <w:bCs/>
          <w:lang w:val="fr-FR"/>
        </w:rPr>
      </w:pPr>
    </w:p>
    <w:p w:rsidR="004F7B3B" w:rsidRDefault="004F7B3B">
      <w:pPr>
        <w:rPr>
          <w:b/>
          <w:bCs/>
          <w:lang w:val="fr-FR"/>
        </w:rPr>
      </w:pPr>
    </w:p>
    <w:p w:rsidR="004F7B3B" w:rsidRDefault="004F7B3B">
      <w:pPr>
        <w:rPr>
          <w:b/>
          <w:bCs/>
          <w:lang w:val="fr-FR"/>
        </w:rPr>
      </w:pPr>
    </w:p>
    <w:p w:rsidR="004F7B3B" w:rsidRDefault="004F7B3B">
      <w:pPr>
        <w:rPr>
          <w:b/>
          <w:bCs/>
          <w:lang w:val="fr-FR"/>
        </w:rPr>
      </w:pPr>
    </w:p>
    <w:p w:rsidR="004F7B3B" w:rsidRDefault="004F7B3B">
      <w:pPr>
        <w:rPr>
          <w:b/>
          <w:bCs/>
          <w:lang w:val="fr-FR"/>
        </w:rPr>
      </w:pPr>
    </w:p>
    <w:p w:rsidR="004F7B3B" w:rsidRDefault="004F7B3B">
      <w:pPr>
        <w:rPr>
          <w:b/>
          <w:bCs/>
          <w:lang w:val="fr-FR"/>
        </w:rPr>
      </w:pPr>
    </w:p>
    <w:p w:rsidR="004F7B3B" w:rsidRDefault="004F7B3B">
      <w:pPr>
        <w:rPr>
          <w:b/>
          <w:bCs/>
          <w:lang w:val="fr-FR"/>
        </w:rPr>
      </w:pPr>
    </w:p>
    <w:p w:rsidR="004F7B3B" w:rsidRDefault="004F7B3B">
      <w:pPr>
        <w:rPr>
          <w:b/>
          <w:bCs/>
          <w:lang w:val="fr-FR"/>
        </w:rPr>
      </w:pPr>
    </w:p>
    <w:p w:rsidR="004F7B3B" w:rsidRDefault="004F7B3B">
      <w:pPr>
        <w:rPr>
          <w:b/>
          <w:bCs/>
          <w:lang w:val="fr-FR"/>
        </w:rPr>
      </w:pPr>
    </w:p>
    <w:p w:rsidR="004F7B3B" w:rsidRDefault="004F7B3B">
      <w:pPr>
        <w:rPr>
          <w:b/>
          <w:bCs/>
          <w:lang w:val="fr-FR"/>
        </w:rPr>
      </w:pPr>
    </w:p>
    <w:p w:rsidR="004F7B3B" w:rsidRDefault="004F7B3B">
      <w:pPr>
        <w:rPr>
          <w:b/>
          <w:bCs/>
          <w:lang w:val="fr-FR"/>
        </w:rPr>
      </w:pPr>
    </w:p>
    <w:p w:rsidR="004F7B3B" w:rsidRDefault="004F7B3B">
      <w:pPr>
        <w:rPr>
          <w:b/>
          <w:bCs/>
          <w:lang w:val="fr-FR"/>
        </w:rPr>
      </w:pPr>
    </w:p>
    <w:p w:rsidR="004F7B3B" w:rsidRDefault="004F7B3B">
      <w:pPr>
        <w:rPr>
          <w:b/>
          <w:bCs/>
          <w:lang w:val="fr-FR"/>
        </w:rPr>
      </w:pPr>
    </w:p>
    <w:p w:rsidR="003A5F76" w:rsidRDefault="0016330E">
      <w:pPr>
        <w:rPr>
          <w:b/>
          <w:bCs/>
          <w:lang w:val="fr-FR"/>
        </w:rPr>
      </w:pPr>
      <w:r>
        <w:rPr>
          <w:b/>
          <w:bCs/>
          <w:lang w:val="fr-FR"/>
        </w:rPr>
        <w:tab/>
      </w:r>
      <w:r>
        <w:rPr>
          <w:b/>
          <w:bCs/>
          <w:lang w:val="fr-FR"/>
        </w:rPr>
        <w:tab/>
      </w:r>
      <w:r>
        <w:rPr>
          <w:b/>
          <w:bCs/>
          <w:lang w:val="fr-FR"/>
        </w:rPr>
        <w:tab/>
      </w:r>
      <w:r>
        <w:rPr>
          <w:b/>
          <w:bCs/>
          <w:lang w:val="fr-FR"/>
        </w:rPr>
        <w:tab/>
      </w:r>
    </w:p>
    <w:p w:rsidR="003A5F76" w:rsidRDefault="003A5F76">
      <w:pPr>
        <w:rPr>
          <w:b/>
          <w:bCs/>
          <w:lang w:val="fr-FR"/>
        </w:rPr>
      </w:pPr>
    </w:p>
    <w:p w:rsidR="004F7B3B" w:rsidRPr="003A5F76" w:rsidRDefault="0016330E" w:rsidP="003A5F76">
      <w:pPr>
        <w:jc w:val="center"/>
        <w:rPr>
          <w:b/>
          <w:bCs/>
          <w:color w:val="EE0000"/>
          <w:sz w:val="32"/>
          <w:szCs w:val="32"/>
          <w:lang w:val="fr-FR"/>
        </w:rPr>
      </w:pPr>
      <w:r w:rsidRPr="003A5F76">
        <w:rPr>
          <w:b/>
          <w:bCs/>
          <w:color w:val="EE0000"/>
          <w:sz w:val="32"/>
          <w:szCs w:val="32"/>
          <w:lang w:val="fr-FR"/>
        </w:rPr>
        <w:lastRenderedPageBreak/>
        <w:tab/>
      </w:r>
      <w:r>
        <w:rPr>
          <w:b/>
          <w:bCs/>
          <w:color w:val="EE0000"/>
          <w:sz w:val="32"/>
          <w:szCs w:val="32"/>
          <w:lang w:val="fr-FR"/>
        </w:rPr>
        <w:t>Résumé</w:t>
      </w:r>
    </w:p>
    <w:p w:rsidR="00BE2498" w:rsidRDefault="00BE2498">
      <w:pPr>
        <w:rPr>
          <w:b/>
          <w:bCs/>
          <w:lang w:val="fr-FR"/>
        </w:rPr>
      </w:pPr>
    </w:p>
    <w:p w:rsidR="00BE2498" w:rsidRDefault="00BE2498">
      <w:pPr>
        <w:rPr>
          <w:b/>
          <w:bCs/>
          <w:lang w:val="fr-FR"/>
        </w:rPr>
      </w:pPr>
    </w:p>
    <w:p w:rsidR="00BE2498" w:rsidRDefault="00BE2498">
      <w:pPr>
        <w:rPr>
          <w:b/>
          <w:bCs/>
          <w:lang w:val="fr-FR"/>
        </w:rPr>
      </w:pPr>
    </w:p>
    <w:p w:rsidR="00BE2498" w:rsidRDefault="00BE2498">
      <w:pPr>
        <w:rPr>
          <w:b/>
          <w:bCs/>
          <w:lang w:val="fr-FR"/>
        </w:rPr>
      </w:pPr>
    </w:p>
    <w:p w:rsidR="00BE2498" w:rsidRDefault="00BE2498">
      <w:pPr>
        <w:rPr>
          <w:b/>
          <w:bCs/>
          <w:lang w:val="fr-FR"/>
        </w:rPr>
      </w:pPr>
    </w:p>
    <w:p w:rsidR="00BE2498" w:rsidRDefault="00BE2498">
      <w:pPr>
        <w:rPr>
          <w:b/>
          <w:bCs/>
          <w:lang w:val="fr-FR"/>
        </w:rPr>
      </w:pPr>
    </w:p>
    <w:p w:rsidR="004F7B3B" w:rsidRDefault="0016330E">
      <w:pPr>
        <w:rPr>
          <w:b/>
          <w:bCs/>
          <w:lang w:val="fr-FR"/>
        </w:rPr>
      </w:pPr>
      <w:r>
        <w:rPr>
          <w:b/>
          <w:bCs/>
          <w:lang w:val="fr-FR"/>
        </w:rPr>
        <w:t>Ce projet de fin d’études consiste à développer une application web de gestion et de vente de produits parapharmaceutiques en ligne.</w:t>
      </w:r>
    </w:p>
    <w:p w:rsidR="004F7B3B" w:rsidRDefault="0016330E">
      <w:pPr>
        <w:rPr>
          <w:b/>
          <w:bCs/>
          <w:lang w:val="fr-FR"/>
        </w:rPr>
      </w:pPr>
      <w:r>
        <w:rPr>
          <w:b/>
          <w:bCs/>
          <w:lang w:val="fr-FR"/>
        </w:rPr>
        <w:t>L’objectif principal est de proposer une plateforme permettant aux utilisateurs de consulter les produits, les ajouter au panier et passer des commandes en toute simplicité. L’administrateur dispose quant à lui d’un espace de gestion pour les produits, les catégories, les utilisateurs et les commandes.</w:t>
      </w:r>
    </w:p>
    <w:p w:rsidR="004F7B3B" w:rsidRDefault="0016330E">
      <w:pPr>
        <w:rPr>
          <w:b/>
          <w:bCs/>
          <w:lang w:val="fr-FR"/>
        </w:rPr>
      </w:pPr>
      <w:r>
        <w:rPr>
          <w:b/>
          <w:bCs/>
          <w:lang w:val="fr-FR"/>
        </w:rPr>
        <w:t xml:space="preserve">Le projet a été réalisé en utilisant des technologies web modernes telles que PHP, MySQL, HTML, </w:t>
      </w:r>
      <w:proofErr w:type="gramStart"/>
      <w:r>
        <w:rPr>
          <w:b/>
          <w:bCs/>
          <w:lang w:val="fr-FR"/>
        </w:rPr>
        <w:t>CSS .</w:t>
      </w:r>
      <w:proofErr w:type="gramEnd"/>
      <w:r>
        <w:rPr>
          <w:b/>
          <w:bCs/>
          <w:lang w:val="fr-FR"/>
        </w:rPr>
        <w:t xml:space="preserve"> La base de données est conçue pour assurer une gestion efficace des données et garantir l’intégrité des informations.</w:t>
      </w:r>
    </w:p>
    <w:p w:rsidR="004F7B3B" w:rsidRDefault="0016330E">
      <w:pPr>
        <w:rPr>
          <w:b/>
          <w:bCs/>
          <w:lang w:val="fr-FR"/>
        </w:rPr>
      </w:pPr>
      <w:r>
        <w:rPr>
          <w:b/>
          <w:bCs/>
          <w:lang w:val="fr-FR"/>
        </w:rPr>
        <w:t>Ce travail permet de mettre en pratique les connaissances acquises durant la formation et de développer une solution complète répondant à un besoin réel dans le domaine de la vente en ligne.</w:t>
      </w:r>
    </w:p>
    <w:p w:rsidR="004F7B3B" w:rsidRDefault="004F7B3B">
      <w:pPr>
        <w:rPr>
          <w:b/>
          <w:bCs/>
          <w:lang w:val="fr-FR"/>
        </w:rPr>
      </w:pPr>
    </w:p>
    <w:p w:rsidR="004F7B3B" w:rsidRDefault="004F7B3B">
      <w:pPr>
        <w:rPr>
          <w:b/>
          <w:bCs/>
          <w:lang w:val="fr-FR"/>
        </w:rPr>
      </w:pPr>
    </w:p>
    <w:p w:rsidR="004F7B3B" w:rsidRDefault="004F7B3B">
      <w:pPr>
        <w:rPr>
          <w:b/>
          <w:bCs/>
          <w:lang w:val="fr-FR"/>
        </w:rPr>
      </w:pPr>
    </w:p>
    <w:p w:rsidR="004F7B3B" w:rsidRDefault="004F7B3B">
      <w:pPr>
        <w:rPr>
          <w:b/>
          <w:bCs/>
          <w:lang w:val="fr-FR"/>
        </w:rPr>
      </w:pPr>
    </w:p>
    <w:p w:rsidR="004F7B3B" w:rsidRDefault="004F7B3B">
      <w:pPr>
        <w:rPr>
          <w:b/>
          <w:bCs/>
          <w:lang w:val="fr-FR"/>
        </w:rPr>
      </w:pPr>
    </w:p>
    <w:p w:rsidR="004F7B3B" w:rsidRDefault="004F7B3B">
      <w:pPr>
        <w:rPr>
          <w:b/>
          <w:bCs/>
          <w:lang w:val="fr-FR"/>
        </w:rPr>
      </w:pPr>
    </w:p>
    <w:p w:rsidR="004F7B3B" w:rsidRDefault="004F7B3B">
      <w:pPr>
        <w:rPr>
          <w:b/>
          <w:bCs/>
          <w:lang w:val="fr-FR"/>
        </w:rPr>
      </w:pPr>
    </w:p>
    <w:p w:rsidR="004F7B3B" w:rsidRDefault="004F7B3B">
      <w:pPr>
        <w:rPr>
          <w:b/>
          <w:bCs/>
          <w:lang w:val="fr-FR"/>
        </w:rPr>
      </w:pPr>
    </w:p>
    <w:p w:rsidR="004F7B3B" w:rsidRDefault="004F7B3B">
      <w:pPr>
        <w:rPr>
          <w:b/>
          <w:bCs/>
          <w:lang w:val="fr-FR"/>
        </w:rPr>
      </w:pPr>
    </w:p>
    <w:p w:rsidR="004F7B3B" w:rsidRDefault="004F7B3B">
      <w:pPr>
        <w:rPr>
          <w:b/>
          <w:bCs/>
          <w:lang w:val="fr-FR"/>
        </w:rPr>
      </w:pPr>
    </w:p>
    <w:p w:rsidR="004F7B3B" w:rsidRDefault="004F7B3B">
      <w:pPr>
        <w:rPr>
          <w:b/>
          <w:bCs/>
          <w:lang w:val="fr-FR"/>
        </w:rPr>
      </w:pPr>
    </w:p>
    <w:p w:rsidR="004F7B3B" w:rsidRDefault="004F7B3B">
      <w:pPr>
        <w:rPr>
          <w:b/>
          <w:bCs/>
          <w:lang w:val="fr-FR"/>
        </w:rPr>
      </w:pPr>
    </w:p>
    <w:p w:rsidR="004F7B3B" w:rsidRDefault="004F7B3B">
      <w:pPr>
        <w:rPr>
          <w:b/>
          <w:bCs/>
          <w:lang w:val="fr-FR"/>
        </w:rPr>
      </w:pPr>
    </w:p>
    <w:p w:rsidR="004F7B3B" w:rsidRDefault="004F7B3B">
      <w:pPr>
        <w:rPr>
          <w:b/>
          <w:bCs/>
          <w:lang w:val="fr-FR"/>
        </w:rPr>
      </w:pPr>
    </w:p>
    <w:p w:rsidR="004F7B3B" w:rsidRDefault="0016330E">
      <w:pPr>
        <w:pStyle w:val="Titre1"/>
        <w:spacing w:line="360" w:lineRule="auto"/>
        <w:rPr>
          <w:rFonts w:ascii="Calibri" w:hAnsi="Calibri" w:cs="Calibri"/>
          <w:color w:val="4F6228" w:themeColor="accent3" w:themeShade="80"/>
          <w:sz w:val="48"/>
          <w:szCs w:val="72"/>
        </w:rPr>
      </w:pPr>
      <w:r>
        <w:rPr>
          <w:rFonts w:ascii="Calibri" w:hAnsi="Calibri" w:cs="Calibri"/>
          <w:color w:val="4F6228" w:themeColor="accent3" w:themeShade="80"/>
          <w:sz w:val="48"/>
          <w:szCs w:val="72"/>
        </w:rPr>
        <w:t>Table des matières</w:t>
      </w:r>
    </w:p>
    <w:p w:rsidR="004F7B3B" w:rsidRPr="009D150A" w:rsidRDefault="0016330E" w:rsidP="003A5F76">
      <w:pPr>
        <w:pStyle w:val="Titre2"/>
        <w:rPr>
          <w:color w:val="4F6228" w:themeColor="accent3" w:themeShade="80"/>
        </w:rPr>
      </w:pPr>
      <w:r w:rsidRPr="009D150A">
        <w:rPr>
          <w:color w:val="4F6228" w:themeColor="accent3" w:themeShade="80"/>
        </w:rPr>
        <w:t>I. Introduction</w:t>
      </w:r>
    </w:p>
    <w:p w:rsidR="004F7B3B" w:rsidRDefault="0016330E">
      <w:pPr>
        <w:numPr>
          <w:ilvl w:val="0"/>
          <w:numId w:val="7"/>
        </w:numPr>
        <w:suppressAutoHyphens/>
        <w:autoSpaceDN w:val="0"/>
        <w:spacing w:after="160" w:line="240" w:lineRule="auto"/>
      </w:pPr>
      <w:r>
        <w:t xml:space="preserve">Contexte </w:t>
      </w:r>
    </w:p>
    <w:p w:rsidR="004F7B3B" w:rsidRDefault="0016330E">
      <w:pPr>
        <w:numPr>
          <w:ilvl w:val="0"/>
          <w:numId w:val="7"/>
        </w:numPr>
        <w:suppressAutoHyphens/>
        <w:autoSpaceDN w:val="0"/>
        <w:spacing w:after="160" w:line="240" w:lineRule="auto"/>
      </w:pPr>
      <w:r>
        <w:t xml:space="preserve">Problématique </w:t>
      </w:r>
    </w:p>
    <w:p w:rsidR="004F7B3B" w:rsidRDefault="0016330E">
      <w:pPr>
        <w:numPr>
          <w:ilvl w:val="0"/>
          <w:numId w:val="7"/>
        </w:numPr>
        <w:suppressAutoHyphens/>
        <w:autoSpaceDN w:val="0"/>
        <w:spacing w:after="160" w:line="240" w:lineRule="auto"/>
      </w:pPr>
      <w:r>
        <w:t xml:space="preserve">Objectifs du projet </w:t>
      </w:r>
    </w:p>
    <w:p w:rsidR="004F7B3B" w:rsidRDefault="0016330E">
      <w:pPr>
        <w:numPr>
          <w:ilvl w:val="0"/>
          <w:numId w:val="7"/>
        </w:numPr>
        <w:suppressAutoHyphens/>
        <w:autoSpaceDN w:val="0"/>
        <w:spacing w:after="160" w:line="240" w:lineRule="auto"/>
      </w:pPr>
      <w:r>
        <w:t xml:space="preserve">Méthodologie de travail </w:t>
      </w:r>
    </w:p>
    <w:p w:rsidR="004F7B3B" w:rsidRPr="009D150A" w:rsidRDefault="0016330E" w:rsidP="009D150A">
      <w:pPr>
        <w:pStyle w:val="Titre2"/>
        <w:rPr>
          <w:color w:val="4F6228" w:themeColor="accent3" w:themeShade="80"/>
        </w:rPr>
      </w:pPr>
      <w:r w:rsidRPr="009D150A">
        <w:rPr>
          <w:color w:val="4F6228" w:themeColor="accent3" w:themeShade="80"/>
        </w:rPr>
        <w:t>II. Présentation du projet</w:t>
      </w:r>
    </w:p>
    <w:p w:rsidR="004F7B3B" w:rsidRDefault="0016330E">
      <w:pPr>
        <w:numPr>
          <w:ilvl w:val="0"/>
          <w:numId w:val="8"/>
        </w:numPr>
        <w:suppressAutoHyphens/>
        <w:autoSpaceDN w:val="0"/>
        <w:spacing w:after="160" w:line="240" w:lineRule="auto"/>
      </w:pPr>
      <w:r>
        <w:t xml:space="preserve">Description du projet </w:t>
      </w:r>
    </w:p>
    <w:p w:rsidR="004F7B3B" w:rsidRDefault="0016330E">
      <w:pPr>
        <w:numPr>
          <w:ilvl w:val="0"/>
          <w:numId w:val="8"/>
        </w:numPr>
        <w:suppressAutoHyphens/>
        <w:autoSpaceDN w:val="0"/>
        <w:spacing w:after="160" w:line="240" w:lineRule="auto"/>
      </w:pPr>
      <w:r>
        <w:t xml:space="preserve">Contexte du projet </w:t>
      </w:r>
    </w:p>
    <w:p w:rsidR="004F7B3B" w:rsidRDefault="0016330E">
      <w:pPr>
        <w:numPr>
          <w:ilvl w:val="0"/>
          <w:numId w:val="8"/>
        </w:numPr>
        <w:suppressAutoHyphens/>
        <w:autoSpaceDN w:val="0"/>
        <w:spacing w:after="160" w:line="240" w:lineRule="auto"/>
      </w:pPr>
      <w:r>
        <w:t xml:space="preserve">Objectif général du projet </w:t>
      </w:r>
    </w:p>
    <w:p w:rsidR="004F7B3B" w:rsidRDefault="0016330E">
      <w:pPr>
        <w:numPr>
          <w:ilvl w:val="0"/>
          <w:numId w:val="8"/>
        </w:numPr>
        <w:suppressAutoHyphens/>
        <w:autoSpaceDN w:val="0"/>
        <w:spacing w:after="160" w:line="240" w:lineRule="auto"/>
      </w:pPr>
      <w:r>
        <w:t xml:space="preserve">Fonctionnalités principales du système </w:t>
      </w:r>
    </w:p>
    <w:p w:rsidR="004F7B3B" w:rsidRDefault="0016330E">
      <w:pPr>
        <w:numPr>
          <w:ilvl w:val="0"/>
          <w:numId w:val="8"/>
        </w:numPr>
        <w:suppressAutoHyphens/>
        <w:autoSpaceDN w:val="0"/>
        <w:spacing w:after="160" w:line="240" w:lineRule="auto"/>
      </w:pPr>
      <w:r>
        <w:t xml:space="preserve">Public cible </w:t>
      </w:r>
    </w:p>
    <w:p w:rsidR="004F7B3B" w:rsidRDefault="0016330E">
      <w:pPr>
        <w:numPr>
          <w:ilvl w:val="0"/>
          <w:numId w:val="8"/>
        </w:numPr>
        <w:suppressAutoHyphens/>
        <w:autoSpaceDN w:val="0"/>
        <w:spacing w:after="160" w:line="240" w:lineRule="auto"/>
      </w:pPr>
      <w:r>
        <w:t xml:space="preserve">Conclusion </w:t>
      </w:r>
    </w:p>
    <w:p w:rsidR="004F7B3B" w:rsidRPr="009D150A" w:rsidRDefault="0016330E" w:rsidP="009D150A">
      <w:pPr>
        <w:pStyle w:val="Titre2"/>
        <w:rPr>
          <w:color w:val="4F6228" w:themeColor="accent3" w:themeShade="80"/>
        </w:rPr>
      </w:pPr>
      <w:r w:rsidRPr="009D150A">
        <w:rPr>
          <w:color w:val="4F6228" w:themeColor="accent3" w:themeShade="80"/>
        </w:rPr>
        <w:t>III. Analyse des besoins</w:t>
      </w:r>
    </w:p>
    <w:p w:rsidR="004F7B3B" w:rsidRDefault="0016330E">
      <w:pPr>
        <w:numPr>
          <w:ilvl w:val="0"/>
          <w:numId w:val="9"/>
        </w:numPr>
        <w:suppressAutoHyphens/>
        <w:autoSpaceDN w:val="0"/>
        <w:spacing w:after="160" w:line="240" w:lineRule="auto"/>
      </w:pPr>
      <w:r>
        <w:t xml:space="preserve">Expression du besoin </w:t>
      </w:r>
    </w:p>
    <w:p w:rsidR="004F7B3B" w:rsidRDefault="0016330E">
      <w:pPr>
        <w:numPr>
          <w:ilvl w:val="0"/>
          <w:numId w:val="9"/>
        </w:numPr>
        <w:suppressAutoHyphens/>
        <w:autoSpaceDN w:val="0"/>
        <w:spacing w:after="160" w:line="240" w:lineRule="auto"/>
      </w:pPr>
      <w:r>
        <w:t xml:space="preserve">Besoins fonctionnels </w:t>
      </w:r>
    </w:p>
    <w:p w:rsidR="004F7B3B" w:rsidRDefault="0016330E">
      <w:pPr>
        <w:numPr>
          <w:ilvl w:val="0"/>
          <w:numId w:val="9"/>
        </w:numPr>
        <w:suppressAutoHyphens/>
        <w:autoSpaceDN w:val="0"/>
        <w:spacing w:after="160" w:line="240" w:lineRule="auto"/>
      </w:pPr>
      <w:r>
        <w:t xml:space="preserve">Besoins non fonctionnels </w:t>
      </w:r>
    </w:p>
    <w:p w:rsidR="004F7B3B" w:rsidRDefault="0016330E">
      <w:pPr>
        <w:numPr>
          <w:ilvl w:val="0"/>
          <w:numId w:val="9"/>
        </w:numPr>
        <w:suppressAutoHyphens/>
        <w:autoSpaceDN w:val="0"/>
        <w:spacing w:after="160" w:line="240" w:lineRule="auto"/>
      </w:pPr>
      <w:r>
        <w:t xml:space="preserve">Contraintes du projet </w:t>
      </w:r>
    </w:p>
    <w:p w:rsidR="004F7B3B" w:rsidRDefault="0016330E">
      <w:pPr>
        <w:numPr>
          <w:ilvl w:val="0"/>
          <w:numId w:val="9"/>
        </w:numPr>
        <w:suppressAutoHyphens/>
        <w:autoSpaceDN w:val="0"/>
        <w:spacing w:after="160" w:line="240" w:lineRule="auto"/>
      </w:pPr>
      <w:r>
        <w:t xml:space="preserve">Conclusion </w:t>
      </w:r>
    </w:p>
    <w:p w:rsidR="004F7B3B" w:rsidRPr="009D150A" w:rsidRDefault="0016330E" w:rsidP="009D150A">
      <w:pPr>
        <w:pStyle w:val="Titre2"/>
        <w:rPr>
          <w:color w:val="4F6228" w:themeColor="accent3" w:themeShade="80"/>
        </w:rPr>
      </w:pPr>
      <w:r w:rsidRPr="009D150A">
        <w:rPr>
          <w:color w:val="4F6228" w:themeColor="accent3" w:themeShade="80"/>
        </w:rPr>
        <w:t>IV. Conception</w:t>
      </w:r>
    </w:p>
    <w:p w:rsidR="004F7B3B" w:rsidRDefault="0016330E">
      <w:pPr>
        <w:numPr>
          <w:ilvl w:val="0"/>
          <w:numId w:val="10"/>
        </w:numPr>
        <w:suppressAutoHyphens/>
        <w:autoSpaceDN w:val="0"/>
        <w:spacing w:after="160" w:line="240" w:lineRule="auto"/>
      </w:pPr>
      <w:r>
        <w:t xml:space="preserve">Architecture générale du système </w:t>
      </w:r>
    </w:p>
    <w:p w:rsidR="004F7B3B" w:rsidRDefault="0016330E">
      <w:pPr>
        <w:numPr>
          <w:ilvl w:val="0"/>
          <w:numId w:val="10"/>
        </w:numPr>
        <w:suppressAutoHyphens/>
        <w:autoSpaceDN w:val="0"/>
        <w:spacing w:after="160" w:line="240" w:lineRule="auto"/>
      </w:pPr>
      <w:r>
        <w:t xml:space="preserve">Diagramme de cas d’utilisation </w:t>
      </w:r>
    </w:p>
    <w:p w:rsidR="004F7B3B" w:rsidRDefault="0016330E">
      <w:pPr>
        <w:numPr>
          <w:ilvl w:val="0"/>
          <w:numId w:val="10"/>
        </w:numPr>
        <w:suppressAutoHyphens/>
        <w:autoSpaceDN w:val="0"/>
        <w:spacing w:after="160" w:line="240" w:lineRule="auto"/>
      </w:pPr>
      <w:r>
        <w:t xml:space="preserve">Conception fonctionnelle </w:t>
      </w:r>
    </w:p>
    <w:p w:rsidR="004F7B3B" w:rsidRDefault="0016330E">
      <w:pPr>
        <w:numPr>
          <w:ilvl w:val="0"/>
          <w:numId w:val="10"/>
        </w:numPr>
        <w:suppressAutoHyphens/>
        <w:autoSpaceDN w:val="0"/>
        <w:spacing w:after="160" w:line="240" w:lineRule="auto"/>
        <w:rPr>
          <w:lang w:val="fr-FR"/>
        </w:rPr>
      </w:pPr>
      <w:r>
        <w:rPr>
          <w:lang w:val="fr-FR"/>
        </w:rPr>
        <w:t xml:space="preserve">Conception de la base de données </w:t>
      </w:r>
    </w:p>
    <w:p w:rsidR="004F7B3B" w:rsidRDefault="0016330E">
      <w:pPr>
        <w:numPr>
          <w:ilvl w:val="0"/>
          <w:numId w:val="10"/>
        </w:numPr>
        <w:suppressAutoHyphens/>
        <w:autoSpaceDN w:val="0"/>
        <w:spacing w:after="160" w:line="240" w:lineRule="auto"/>
      </w:pPr>
      <w:r>
        <w:lastRenderedPageBreak/>
        <w:t xml:space="preserve">Conception de l’interface utilisateur </w:t>
      </w:r>
    </w:p>
    <w:p w:rsidR="004F7B3B" w:rsidRDefault="0016330E">
      <w:pPr>
        <w:numPr>
          <w:ilvl w:val="0"/>
          <w:numId w:val="10"/>
        </w:numPr>
        <w:suppressAutoHyphens/>
        <w:autoSpaceDN w:val="0"/>
        <w:spacing w:after="160" w:line="240" w:lineRule="auto"/>
      </w:pPr>
      <w:r>
        <w:t xml:space="preserve">Sécurité et gestion des accès </w:t>
      </w:r>
    </w:p>
    <w:p w:rsidR="004F7B3B" w:rsidRDefault="0016330E">
      <w:pPr>
        <w:numPr>
          <w:ilvl w:val="0"/>
          <w:numId w:val="10"/>
        </w:numPr>
        <w:suppressAutoHyphens/>
        <w:autoSpaceDN w:val="0"/>
        <w:spacing w:after="160" w:line="240" w:lineRule="auto"/>
      </w:pPr>
      <w:r>
        <w:t xml:space="preserve">Conclusion </w:t>
      </w:r>
    </w:p>
    <w:p w:rsidR="004F7B3B" w:rsidRPr="009D150A" w:rsidRDefault="0016330E" w:rsidP="009D150A">
      <w:pPr>
        <w:pStyle w:val="Titre2"/>
        <w:rPr>
          <w:color w:val="4F6228" w:themeColor="accent3" w:themeShade="80"/>
        </w:rPr>
      </w:pPr>
      <w:r w:rsidRPr="009D150A">
        <w:rPr>
          <w:color w:val="4F6228" w:themeColor="accent3" w:themeShade="80"/>
        </w:rPr>
        <w:t>V. Technologies utilisées</w:t>
      </w:r>
    </w:p>
    <w:p w:rsidR="004F7B3B" w:rsidRDefault="0016330E">
      <w:pPr>
        <w:numPr>
          <w:ilvl w:val="0"/>
          <w:numId w:val="11"/>
        </w:numPr>
        <w:suppressAutoHyphens/>
        <w:autoSpaceDN w:val="0"/>
        <w:spacing w:after="160" w:line="240" w:lineRule="auto"/>
      </w:pPr>
      <w:r>
        <w:t xml:space="preserve">PHP </w:t>
      </w:r>
    </w:p>
    <w:p w:rsidR="004F7B3B" w:rsidRDefault="0016330E">
      <w:pPr>
        <w:numPr>
          <w:ilvl w:val="0"/>
          <w:numId w:val="11"/>
        </w:numPr>
        <w:suppressAutoHyphens/>
        <w:autoSpaceDN w:val="0"/>
        <w:spacing w:after="160" w:line="240" w:lineRule="auto"/>
      </w:pPr>
      <w:r>
        <w:t xml:space="preserve">MySQL </w:t>
      </w:r>
    </w:p>
    <w:p w:rsidR="004F7B3B" w:rsidRDefault="0016330E">
      <w:pPr>
        <w:numPr>
          <w:ilvl w:val="0"/>
          <w:numId w:val="11"/>
        </w:numPr>
        <w:suppressAutoHyphens/>
        <w:autoSpaceDN w:val="0"/>
        <w:spacing w:after="160" w:line="240" w:lineRule="auto"/>
      </w:pPr>
      <w:r>
        <w:t xml:space="preserve">HTML </w:t>
      </w:r>
    </w:p>
    <w:p w:rsidR="004F7B3B" w:rsidRDefault="0016330E">
      <w:pPr>
        <w:numPr>
          <w:ilvl w:val="0"/>
          <w:numId w:val="11"/>
        </w:numPr>
        <w:suppressAutoHyphens/>
        <w:autoSpaceDN w:val="0"/>
        <w:spacing w:after="160" w:line="240" w:lineRule="auto"/>
      </w:pPr>
      <w:r>
        <w:t xml:space="preserve">CSS </w:t>
      </w:r>
    </w:p>
    <w:p w:rsidR="004F7B3B" w:rsidRDefault="0016330E">
      <w:pPr>
        <w:numPr>
          <w:ilvl w:val="0"/>
          <w:numId w:val="11"/>
        </w:numPr>
        <w:suppressAutoHyphens/>
        <w:autoSpaceDN w:val="0"/>
        <w:spacing w:after="160" w:line="240" w:lineRule="auto"/>
      </w:pPr>
      <w:r>
        <w:t xml:space="preserve">Conclusion </w:t>
      </w:r>
    </w:p>
    <w:p w:rsidR="004F7B3B" w:rsidRPr="009D150A" w:rsidRDefault="0016330E" w:rsidP="009D150A">
      <w:pPr>
        <w:pStyle w:val="Titre2"/>
        <w:rPr>
          <w:color w:val="4F6228" w:themeColor="accent3" w:themeShade="80"/>
        </w:rPr>
      </w:pPr>
      <w:r w:rsidRPr="009D150A">
        <w:rPr>
          <w:color w:val="4F6228" w:themeColor="accent3" w:themeShade="80"/>
        </w:rPr>
        <w:t>VI. Développement de l’application</w:t>
      </w:r>
    </w:p>
    <w:p w:rsidR="004F7B3B" w:rsidRDefault="0016330E">
      <w:pPr>
        <w:numPr>
          <w:ilvl w:val="0"/>
          <w:numId w:val="12"/>
        </w:numPr>
        <w:suppressAutoHyphens/>
        <w:autoSpaceDN w:val="0"/>
        <w:spacing w:after="160" w:line="240" w:lineRule="auto"/>
      </w:pPr>
      <w:r>
        <w:t xml:space="preserve">Introduction </w:t>
      </w:r>
    </w:p>
    <w:p w:rsidR="004F7B3B" w:rsidRDefault="0016330E">
      <w:pPr>
        <w:numPr>
          <w:ilvl w:val="0"/>
          <w:numId w:val="12"/>
        </w:numPr>
        <w:suppressAutoHyphens/>
        <w:autoSpaceDN w:val="0"/>
        <w:spacing w:after="160" w:line="240" w:lineRule="auto"/>
      </w:pPr>
      <w:r>
        <w:t xml:space="preserve">Environnement de développement </w:t>
      </w:r>
    </w:p>
    <w:p w:rsidR="004F7B3B" w:rsidRDefault="0016330E">
      <w:pPr>
        <w:numPr>
          <w:ilvl w:val="0"/>
          <w:numId w:val="12"/>
        </w:numPr>
        <w:suppressAutoHyphens/>
        <w:autoSpaceDN w:val="0"/>
        <w:spacing w:after="160" w:line="240" w:lineRule="auto"/>
      </w:pPr>
      <w:r>
        <w:t xml:space="preserve">Organisation de l’application </w:t>
      </w:r>
    </w:p>
    <w:p w:rsidR="004F7B3B" w:rsidRDefault="0016330E">
      <w:pPr>
        <w:numPr>
          <w:ilvl w:val="0"/>
          <w:numId w:val="12"/>
        </w:numPr>
        <w:suppressAutoHyphens/>
        <w:autoSpaceDN w:val="0"/>
        <w:spacing w:after="160" w:line="240" w:lineRule="auto"/>
      </w:pPr>
      <w:r>
        <w:t xml:space="preserve">Développement du Front-end </w:t>
      </w:r>
    </w:p>
    <w:p w:rsidR="004F7B3B" w:rsidRDefault="0016330E">
      <w:pPr>
        <w:numPr>
          <w:ilvl w:val="0"/>
          <w:numId w:val="12"/>
        </w:numPr>
        <w:suppressAutoHyphens/>
        <w:autoSpaceDN w:val="0"/>
        <w:spacing w:after="160" w:line="240" w:lineRule="auto"/>
      </w:pPr>
      <w:r>
        <w:t xml:space="preserve">Pages principales développées </w:t>
      </w:r>
    </w:p>
    <w:p w:rsidR="004F7B3B" w:rsidRDefault="0016330E">
      <w:pPr>
        <w:numPr>
          <w:ilvl w:val="0"/>
          <w:numId w:val="12"/>
        </w:numPr>
        <w:suppressAutoHyphens/>
        <w:autoSpaceDN w:val="0"/>
        <w:spacing w:after="160" w:line="240" w:lineRule="auto"/>
      </w:pPr>
      <w:r>
        <w:t xml:space="preserve">Développement du Back-end </w:t>
      </w:r>
    </w:p>
    <w:p w:rsidR="004F7B3B" w:rsidRDefault="0016330E">
      <w:pPr>
        <w:numPr>
          <w:ilvl w:val="0"/>
          <w:numId w:val="12"/>
        </w:numPr>
        <w:suppressAutoHyphens/>
        <w:autoSpaceDN w:val="0"/>
        <w:spacing w:after="160" w:line="240" w:lineRule="auto"/>
      </w:pPr>
      <w:r>
        <w:t xml:space="preserve">Sécurité et gestion des accès </w:t>
      </w:r>
    </w:p>
    <w:p w:rsidR="004F7B3B" w:rsidRDefault="0016330E">
      <w:pPr>
        <w:numPr>
          <w:ilvl w:val="0"/>
          <w:numId w:val="12"/>
        </w:numPr>
        <w:suppressAutoHyphens/>
        <w:autoSpaceDN w:val="0"/>
        <w:spacing w:after="160" w:line="240" w:lineRule="auto"/>
      </w:pPr>
      <w:r>
        <w:t xml:space="preserve">Conclusion </w:t>
      </w:r>
    </w:p>
    <w:p w:rsidR="004F7B3B" w:rsidRPr="009D150A" w:rsidRDefault="0016330E" w:rsidP="009D150A">
      <w:pPr>
        <w:pStyle w:val="Titre2"/>
        <w:rPr>
          <w:color w:val="4F6228" w:themeColor="accent3" w:themeShade="80"/>
        </w:rPr>
      </w:pPr>
      <w:r w:rsidRPr="009D150A">
        <w:rPr>
          <w:color w:val="4F6228" w:themeColor="accent3" w:themeShade="80"/>
        </w:rPr>
        <w:t xml:space="preserve">VII. Tests </w:t>
      </w:r>
      <w:proofErr w:type="gramStart"/>
      <w:r w:rsidRPr="009D150A">
        <w:rPr>
          <w:color w:val="4F6228" w:themeColor="accent3" w:themeShade="80"/>
        </w:rPr>
        <w:t>et</w:t>
      </w:r>
      <w:proofErr w:type="gramEnd"/>
      <w:r w:rsidRPr="009D150A">
        <w:rPr>
          <w:color w:val="4F6228" w:themeColor="accent3" w:themeShade="80"/>
        </w:rPr>
        <w:t xml:space="preserve"> validation</w:t>
      </w:r>
    </w:p>
    <w:p w:rsidR="004F7B3B" w:rsidRDefault="0016330E">
      <w:pPr>
        <w:numPr>
          <w:ilvl w:val="0"/>
          <w:numId w:val="13"/>
        </w:numPr>
        <w:suppressAutoHyphens/>
        <w:autoSpaceDN w:val="0"/>
        <w:spacing w:after="160" w:line="240" w:lineRule="auto"/>
      </w:pPr>
      <w:r>
        <w:t xml:space="preserve">Introduction </w:t>
      </w:r>
    </w:p>
    <w:p w:rsidR="004F7B3B" w:rsidRDefault="0016330E">
      <w:pPr>
        <w:numPr>
          <w:ilvl w:val="0"/>
          <w:numId w:val="13"/>
        </w:numPr>
        <w:suppressAutoHyphens/>
        <w:autoSpaceDN w:val="0"/>
        <w:spacing w:after="160" w:line="240" w:lineRule="auto"/>
      </w:pPr>
      <w:r>
        <w:t xml:space="preserve">Objectifs des tests </w:t>
      </w:r>
    </w:p>
    <w:p w:rsidR="004F7B3B" w:rsidRDefault="0016330E">
      <w:pPr>
        <w:numPr>
          <w:ilvl w:val="0"/>
          <w:numId w:val="13"/>
        </w:numPr>
        <w:suppressAutoHyphens/>
        <w:autoSpaceDN w:val="0"/>
        <w:spacing w:after="160" w:line="240" w:lineRule="auto"/>
      </w:pPr>
      <w:r>
        <w:t xml:space="preserve">Tests fonctionnels </w:t>
      </w:r>
    </w:p>
    <w:p w:rsidR="004F7B3B" w:rsidRDefault="0016330E">
      <w:pPr>
        <w:numPr>
          <w:ilvl w:val="0"/>
          <w:numId w:val="13"/>
        </w:numPr>
        <w:suppressAutoHyphens/>
        <w:autoSpaceDN w:val="0"/>
        <w:spacing w:after="160" w:line="240" w:lineRule="auto"/>
      </w:pPr>
      <w:r>
        <w:t xml:space="preserve">Tests de validation des formulaires </w:t>
      </w:r>
    </w:p>
    <w:p w:rsidR="004F7B3B" w:rsidRDefault="0016330E">
      <w:pPr>
        <w:numPr>
          <w:ilvl w:val="0"/>
          <w:numId w:val="13"/>
        </w:numPr>
        <w:suppressAutoHyphens/>
        <w:autoSpaceDN w:val="0"/>
        <w:spacing w:after="160" w:line="240" w:lineRule="auto"/>
        <w:rPr>
          <w:lang w:val="fr-FR"/>
        </w:rPr>
      </w:pPr>
      <w:r>
        <w:rPr>
          <w:lang w:val="fr-FR"/>
        </w:rPr>
        <w:t xml:space="preserve">Tests de la base de données </w:t>
      </w:r>
    </w:p>
    <w:p w:rsidR="004F7B3B" w:rsidRDefault="0016330E">
      <w:pPr>
        <w:numPr>
          <w:ilvl w:val="0"/>
          <w:numId w:val="13"/>
        </w:numPr>
        <w:suppressAutoHyphens/>
        <w:autoSpaceDN w:val="0"/>
        <w:spacing w:after="160" w:line="240" w:lineRule="auto"/>
      </w:pPr>
      <w:r>
        <w:t xml:space="preserve">Tests de l’interface utilisateur </w:t>
      </w:r>
    </w:p>
    <w:p w:rsidR="004F7B3B" w:rsidRDefault="0016330E">
      <w:pPr>
        <w:numPr>
          <w:ilvl w:val="0"/>
          <w:numId w:val="13"/>
        </w:numPr>
        <w:suppressAutoHyphens/>
        <w:autoSpaceDN w:val="0"/>
        <w:spacing w:after="160" w:line="240" w:lineRule="auto"/>
      </w:pPr>
      <w:r>
        <w:t xml:space="preserve">Résultats </w:t>
      </w:r>
    </w:p>
    <w:p w:rsidR="004F7B3B" w:rsidRDefault="0016330E">
      <w:pPr>
        <w:numPr>
          <w:ilvl w:val="0"/>
          <w:numId w:val="13"/>
        </w:numPr>
        <w:suppressAutoHyphens/>
        <w:autoSpaceDN w:val="0"/>
        <w:spacing w:after="160" w:line="240" w:lineRule="auto"/>
      </w:pPr>
      <w:r>
        <w:t xml:space="preserve">Validation du système </w:t>
      </w:r>
    </w:p>
    <w:p w:rsidR="004F7B3B" w:rsidRDefault="0016330E">
      <w:pPr>
        <w:numPr>
          <w:ilvl w:val="0"/>
          <w:numId w:val="13"/>
        </w:numPr>
        <w:suppressAutoHyphens/>
        <w:autoSpaceDN w:val="0"/>
        <w:spacing w:after="160" w:line="240" w:lineRule="auto"/>
      </w:pPr>
      <w:r>
        <w:t xml:space="preserve">Conclusion </w:t>
      </w:r>
    </w:p>
    <w:p w:rsidR="004F7B3B" w:rsidRPr="009D150A" w:rsidRDefault="0016330E" w:rsidP="009D150A">
      <w:pPr>
        <w:pStyle w:val="Titre2"/>
        <w:rPr>
          <w:color w:val="4F6228" w:themeColor="accent3" w:themeShade="80"/>
        </w:rPr>
      </w:pPr>
      <w:r w:rsidRPr="009D150A">
        <w:rPr>
          <w:color w:val="4F6228" w:themeColor="accent3" w:themeShade="80"/>
        </w:rPr>
        <w:t xml:space="preserve">VIII. Résultats </w:t>
      </w:r>
      <w:proofErr w:type="gramStart"/>
      <w:r w:rsidRPr="009D150A">
        <w:rPr>
          <w:color w:val="4F6228" w:themeColor="accent3" w:themeShade="80"/>
        </w:rPr>
        <w:t>et</w:t>
      </w:r>
      <w:proofErr w:type="gramEnd"/>
      <w:r w:rsidRPr="009D150A">
        <w:rPr>
          <w:color w:val="4F6228" w:themeColor="accent3" w:themeShade="80"/>
        </w:rPr>
        <w:t xml:space="preserve"> discussion</w:t>
      </w:r>
    </w:p>
    <w:p w:rsidR="004F7B3B" w:rsidRDefault="0016330E">
      <w:pPr>
        <w:numPr>
          <w:ilvl w:val="0"/>
          <w:numId w:val="14"/>
        </w:numPr>
        <w:suppressAutoHyphens/>
        <w:autoSpaceDN w:val="0"/>
        <w:spacing w:after="160" w:line="240" w:lineRule="auto"/>
      </w:pPr>
      <w:r>
        <w:t xml:space="preserve">Introduction </w:t>
      </w:r>
    </w:p>
    <w:p w:rsidR="004F7B3B" w:rsidRDefault="0016330E">
      <w:pPr>
        <w:numPr>
          <w:ilvl w:val="0"/>
          <w:numId w:val="14"/>
        </w:numPr>
        <w:suppressAutoHyphens/>
        <w:autoSpaceDN w:val="0"/>
        <w:spacing w:after="160" w:line="240" w:lineRule="auto"/>
      </w:pPr>
      <w:r>
        <w:t xml:space="preserve">Résultats obtenus </w:t>
      </w:r>
    </w:p>
    <w:p w:rsidR="004F7B3B" w:rsidRDefault="0016330E">
      <w:pPr>
        <w:numPr>
          <w:ilvl w:val="0"/>
          <w:numId w:val="14"/>
        </w:numPr>
        <w:suppressAutoHyphens/>
        <w:autoSpaceDN w:val="0"/>
        <w:spacing w:after="160" w:line="240" w:lineRule="auto"/>
      </w:pPr>
      <w:r>
        <w:lastRenderedPageBreak/>
        <w:t xml:space="preserve">Comparaison avec les objectifs initiaux </w:t>
      </w:r>
    </w:p>
    <w:p w:rsidR="004F7B3B" w:rsidRDefault="0016330E">
      <w:pPr>
        <w:numPr>
          <w:ilvl w:val="0"/>
          <w:numId w:val="14"/>
        </w:numPr>
        <w:suppressAutoHyphens/>
        <w:autoSpaceDN w:val="0"/>
        <w:spacing w:after="160" w:line="240" w:lineRule="auto"/>
      </w:pPr>
      <w:r>
        <w:t xml:space="preserve">Apports du projet </w:t>
      </w:r>
    </w:p>
    <w:p w:rsidR="004F7B3B" w:rsidRDefault="0016330E">
      <w:pPr>
        <w:numPr>
          <w:ilvl w:val="0"/>
          <w:numId w:val="14"/>
        </w:numPr>
        <w:suppressAutoHyphens/>
        <w:autoSpaceDN w:val="0"/>
        <w:spacing w:after="160" w:line="240" w:lineRule="auto"/>
      </w:pPr>
      <w:r>
        <w:t xml:space="preserve">Difficultés rencontrées </w:t>
      </w:r>
    </w:p>
    <w:p w:rsidR="004F7B3B" w:rsidRDefault="0016330E">
      <w:pPr>
        <w:numPr>
          <w:ilvl w:val="0"/>
          <w:numId w:val="14"/>
        </w:numPr>
        <w:suppressAutoHyphens/>
        <w:autoSpaceDN w:val="0"/>
        <w:spacing w:after="160" w:line="240" w:lineRule="auto"/>
      </w:pPr>
      <w:r>
        <w:t xml:space="preserve">Discussion et limites du projet </w:t>
      </w:r>
    </w:p>
    <w:p w:rsidR="004F7B3B" w:rsidRDefault="0016330E">
      <w:pPr>
        <w:numPr>
          <w:ilvl w:val="0"/>
          <w:numId w:val="14"/>
        </w:numPr>
        <w:suppressAutoHyphens/>
        <w:autoSpaceDN w:val="0"/>
        <w:spacing w:after="160" w:line="240" w:lineRule="auto"/>
      </w:pPr>
      <w:r>
        <w:t xml:space="preserve">Conclusion </w:t>
      </w:r>
    </w:p>
    <w:p w:rsidR="004F7B3B" w:rsidRPr="009D150A" w:rsidRDefault="0016330E" w:rsidP="009D150A">
      <w:pPr>
        <w:pStyle w:val="Titre2"/>
        <w:rPr>
          <w:color w:val="4F6228" w:themeColor="accent3" w:themeShade="80"/>
        </w:rPr>
      </w:pPr>
      <w:r w:rsidRPr="009D150A">
        <w:rPr>
          <w:color w:val="4F6228" w:themeColor="accent3" w:themeShade="80"/>
        </w:rPr>
        <w:t xml:space="preserve">IX. Conclusion générale </w:t>
      </w:r>
      <w:proofErr w:type="gramStart"/>
      <w:r w:rsidRPr="009D150A">
        <w:rPr>
          <w:color w:val="4F6228" w:themeColor="accent3" w:themeShade="80"/>
        </w:rPr>
        <w:t>et</w:t>
      </w:r>
      <w:proofErr w:type="gramEnd"/>
      <w:r w:rsidRPr="009D150A">
        <w:rPr>
          <w:color w:val="4F6228" w:themeColor="accent3" w:themeShade="80"/>
        </w:rPr>
        <w:t xml:space="preserve"> perspectives</w:t>
      </w:r>
    </w:p>
    <w:p w:rsidR="004F7B3B" w:rsidRDefault="0016330E">
      <w:pPr>
        <w:numPr>
          <w:ilvl w:val="0"/>
          <w:numId w:val="15"/>
        </w:numPr>
        <w:suppressAutoHyphens/>
        <w:autoSpaceDN w:val="0"/>
        <w:spacing w:after="160" w:line="240" w:lineRule="auto"/>
      </w:pPr>
      <w:r>
        <w:t xml:space="preserve">Conclusion générale </w:t>
      </w:r>
    </w:p>
    <w:p w:rsidR="004F7B3B" w:rsidRDefault="0016330E">
      <w:pPr>
        <w:numPr>
          <w:ilvl w:val="0"/>
          <w:numId w:val="15"/>
        </w:numPr>
        <w:suppressAutoHyphens/>
        <w:autoSpaceDN w:val="0"/>
        <w:spacing w:after="160" w:line="240" w:lineRule="auto"/>
      </w:pPr>
      <w:r>
        <w:t xml:space="preserve">Perspectives d’évolution </w:t>
      </w:r>
    </w:p>
    <w:p w:rsidR="002350C4" w:rsidRPr="00D608FB" w:rsidRDefault="002350C4" w:rsidP="002350C4">
      <w:pPr>
        <w:pStyle w:val="Titre1"/>
        <w:rPr>
          <w:color w:val="4F6228" w:themeColor="accent3" w:themeShade="80"/>
        </w:rPr>
      </w:pPr>
      <w:r w:rsidRPr="00D608FB">
        <w:rPr>
          <w:color w:val="4F6228" w:themeColor="accent3" w:themeShade="80"/>
        </w:rPr>
        <w:t>X. Bibliographie</w:t>
      </w:r>
    </w:p>
    <w:p w:rsidR="002350C4" w:rsidRPr="009D150A" w:rsidRDefault="002350C4" w:rsidP="002350C4">
      <w:pPr>
        <w:tabs>
          <w:tab w:val="left" w:pos="720"/>
        </w:tabs>
        <w:suppressAutoHyphens/>
        <w:autoSpaceDN w:val="0"/>
        <w:spacing w:after="160" w:line="240" w:lineRule="auto"/>
      </w:pPr>
    </w:p>
    <w:p w:rsidR="004F7B3B" w:rsidRDefault="004F7B3B">
      <w:pPr>
        <w:rPr>
          <w:b/>
          <w:bCs/>
          <w:lang w:val="fr-FR"/>
        </w:rPr>
      </w:pPr>
    </w:p>
    <w:p w:rsidR="004F7B3B" w:rsidRDefault="004F7B3B">
      <w:pPr>
        <w:rPr>
          <w:b/>
          <w:bCs/>
          <w:lang w:val="fr-FR"/>
        </w:rPr>
      </w:pPr>
    </w:p>
    <w:p w:rsidR="004F7B3B" w:rsidRDefault="004F7B3B">
      <w:pPr>
        <w:rPr>
          <w:b/>
          <w:bCs/>
          <w:lang w:val="fr-FR"/>
        </w:rPr>
      </w:pPr>
    </w:p>
    <w:p w:rsidR="004F7B3B" w:rsidRDefault="004F7B3B">
      <w:pPr>
        <w:rPr>
          <w:b/>
          <w:bCs/>
          <w:lang w:val="fr-FR"/>
        </w:rPr>
      </w:pPr>
    </w:p>
    <w:p w:rsidR="004F7B3B" w:rsidRDefault="004F7B3B">
      <w:pPr>
        <w:rPr>
          <w:b/>
          <w:bCs/>
          <w:lang w:val="fr-FR"/>
        </w:rPr>
      </w:pPr>
    </w:p>
    <w:p w:rsidR="004F7B3B" w:rsidRDefault="004F7B3B">
      <w:pPr>
        <w:rPr>
          <w:b/>
          <w:bCs/>
          <w:lang w:val="fr-FR"/>
        </w:rPr>
      </w:pPr>
    </w:p>
    <w:p w:rsidR="004F7B3B" w:rsidRDefault="004F7B3B">
      <w:pPr>
        <w:rPr>
          <w:b/>
          <w:bCs/>
          <w:lang w:val="fr-FR"/>
        </w:rPr>
      </w:pPr>
    </w:p>
    <w:p w:rsidR="004F7B3B" w:rsidRDefault="004F7B3B">
      <w:pPr>
        <w:rPr>
          <w:b/>
          <w:bCs/>
          <w:lang w:val="fr-FR"/>
        </w:rPr>
      </w:pPr>
    </w:p>
    <w:p w:rsidR="004F7B3B" w:rsidRDefault="004F7B3B">
      <w:pPr>
        <w:rPr>
          <w:b/>
          <w:bCs/>
          <w:lang w:val="fr-FR"/>
        </w:rPr>
      </w:pPr>
    </w:p>
    <w:p w:rsidR="004F7B3B" w:rsidRDefault="004F7B3B">
      <w:pPr>
        <w:rPr>
          <w:b/>
          <w:bCs/>
          <w:lang w:val="fr-FR"/>
        </w:rPr>
      </w:pPr>
    </w:p>
    <w:p w:rsidR="004F7B3B" w:rsidRDefault="004F7B3B">
      <w:pPr>
        <w:rPr>
          <w:b/>
          <w:bCs/>
          <w:lang w:val="fr-FR"/>
        </w:rPr>
      </w:pPr>
    </w:p>
    <w:p w:rsidR="004F7B3B" w:rsidRDefault="004F7B3B">
      <w:pPr>
        <w:rPr>
          <w:b/>
          <w:bCs/>
          <w:lang w:val="fr-FR"/>
        </w:rPr>
      </w:pPr>
    </w:p>
    <w:p w:rsidR="004F7B3B" w:rsidRDefault="004F7B3B">
      <w:pPr>
        <w:rPr>
          <w:b/>
          <w:bCs/>
          <w:lang w:val="fr-FR"/>
        </w:rPr>
      </w:pPr>
    </w:p>
    <w:p w:rsidR="004F7B3B" w:rsidRDefault="004F7B3B">
      <w:pPr>
        <w:rPr>
          <w:b/>
          <w:bCs/>
          <w:lang w:val="fr-FR"/>
        </w:rPr>
      </w:pPr>
    </w:p>
    <w:p w:rsidR="004F7B3B" w:rsidRDefault="004F7B3B">
      <w:pPr>
        <w:rPr>
          <w:b/>
          <w:bCs/>
          <w:lang w:val="fr-FR"/>
        </w:rPr>
      </w:pPr>
    </w:p>
    <w:p w:rsidR="004F7B3B" w:rsidRDefault="004F7B3B">
      <w:pPr>
        <w:rPr>
          <w:b/>
          <w:bCs/>
          <w:lang w:val="fr-FR"/>
        </w:rPr>
      </w:pPr>
    </w:p>
    <w:p w:rsidR="004F7B3B" w:rsidRDefault="004F7B3B">
      <w:pPr>
        <w:rPr>
          <w:b/>
          <w:bCs/>
          <w:lang w:val="fr-FR"/>
        </w:rPr>
      </w:pPr>
    </w:p>
    <w:p w:rsidR="00130EEC" w:rsidRPr="009D150A" w:rsidRDefault="00130EEC" w:rsidP="009D150A">
      <w:pPr>
        <w:pStyle w:val="Titre1"/>
        <w:rPr>
          <w:color w:val="4F6228" w:themeColor="accent3" w:themeShade="80"/>
        </w:rPr>
      </w:pPr>
      <w:r w:rsidRPr="009D150A">
        <w:rPr>
          <w:color w:val="4F6228" w:themeColor="accent3" w:themeShade="80"/>
        </w:rPr>
        <w:lastRenderedPageBreak/>
        <w:t>I. Introduction</w:t>
      </w:r>
    </w:p>
    <w:p w:rsidR="004F7B3B" w:rsidRPr="009D150A" w:rsidRDefault="0016330E" w:rsidP="009D150A">
      <w:pPr>
        <w:pStyle w:val="Titre2"/>
        <w:rPr>
          <w:color w:val="4F6228" w:themeColor="accent3" w:themeShade="80"/>
          <w:lang w:val="fr-FR"/>
        </w:rPr>
      </w:pPr>
      <w:r w:rsidRPr="009D150A">
        <w:rPr>
          <w:rFonts w:hint="eastAsia"/>
          <w:color w:val="4F6228" w:themeColor="accent3" w:themeShade="80"/>
          <w:lang w:val="fr-FR"/>
        </w:rPr>
        <w:t>Contexte</w:t>
      </w:r>
    </w:p>
    <w:p w:rsidR="004F7B3B" w:rsidRPr="009D150A" w:rsidRDefault="0016330E">
      <w:pPr>
        <w:rPr>
          <w:b/>
          <w:bCs/>
          <w:lang w:val="fr-FR"/>
        </w:rPr>
      </w:pPr>
      <w:r w:rsidRPr="009D150A">
        <w:rPr>
          <w:b/>
          <w:bCs/>
          <w:lang w:val="fr-FR"/>
        </w:rPr>
        <w:t>Avec le développement rapide des technologies web et la croissance du commerce électronique, les plateformes de vente en ligne jouent un rôle essentiel dans la modernisation des services commerciaux. Le domaine de la parapharmacie n’échappe pas à cette évolution, car de plus en plus d’utilisateurs préfèrent acheter leurs produits de santé et de bien-être en ligne.</w:t>
      </w:r>
    </w:p>
    <w:p w:rsidR="004F7B3B" w:rsidRPr="009D150A" w:rsidRDefault="0016330E">
      <w:pPr>
        <w:rPr>
          <w:b/>
          <w:bCs/>
          <w:lang w:val="fr-FR"/>
        </w:rPr>
      </w:pPr>
      <w:r w:rsidRPr="009D150A">
        <w:rPr>
          <w:b/>
          <w:bCs/>
          <w:lang w:val="fr-FR"/>
        </w:rPr>
        <w:t>Dans ce contexte, la mise en place d’une application web de vente de produits parapharmaceutiques permet de faciliter l’accès aux produits, d’améliorer l’expérience utilisateur et d’optimiser la gestion des ventes et des stocks.</w:t>
      </w:r>
    </w:p>
    <w:p w:rsidR="004F7B3B" w:rsidRDefault="004F7B3B">
      <w:pPr>
        <w:rPr>
          <w:b/>
          <w:bCs/>
          <w:lang w:val="fr-FR"/>
        </w:rPr>
      </w:pPr>
    </w:p>
    <w:p w:rsidR="004F7B3B" w:rsidRDefault="004F7B3B">
      <w:pPr>
        <w:rPr>
          <w:b/>
          <w:bCs/>
          <w:color w:val="76923C" w:themeColor="accent3" w:themeShade="BF"/>
          <w:lang w:val="fr-FR"/>
        </w:rPr>
      </w:pPr>
    </w:p>
    <w:p w:rsidR="004F7B3B" w:rsidRDefault="0016330E" w:rsidP="009D150A">
      <w:pPr>
        <w:pStyle w:val="Titre2"/>
        <w:rPr>
          <w:b w:val="0"/>
          <w:bCs w:val="0"/>
          <w:color w:val="76923C" w:themeColor="accent3" w:themeShade="BF"/>
          <w:lang w:val="fr-FR"/>
        </w:rPr>
      </w:pPr>
      <w:r w:rsidRPr="009D150A">
        <w:rPr>
          <w:color w:val="4F6228" w:themeColor="accent3" w:themeShade="80"/>
          <w:lang w:val="fr-FR"/>
        </w:rPr>
        <w:t>Problématique</w:t>
      </w:r>
    </w:p>
    <w:p w:rsidR="004F7B3B" w:rsidRDefault="0016330E">
      <w:pPr>
        <w:rPr>
          <w:b/>
          <w:bCs/>
          <w:lang w:val="fr-FR"/>
        </w:rPr>
      </w:pPr>
      <w:r>
        <w:rPr>
          <w:b/>
          <w:bCs/>
          <w:lang w:val="fr-FR"/>
        </w:rPr>
        <w:t>Malgré la disponibilité de plusieurs solutions de vente en ligne, certaines plateformes ne répondent pas toujours aux besoins des utilisateurs en termes de simplicité, de rapidité et de gestion efficace des produits.</w:t>
      </w:r>
    </w:p>
    <w:p w:rsidR="004F7B3B" w:rsidRDefault="0016330E">
      <w:pPr>
        <w:rPr>
          <w:b/>
          <w:bCs/>
          <w:lang w:val="fr-FR"/>
        </w:rPr>
      </w:pPr>
      <w:r>
        <w:rPr>
          <w:b/>
          <w:bCs/>
          <w:lang w:val="fr-FR"/>
        </w:rPr>
        <w:t>La problématique principale de ce projet est donc la suivante :</w:t>
      </w:r>
    </w:p>
    <w:p w:rsidR="004F7B3B" w:rsidRDefault="0016330E">
      <w:pPr>
        <w:rPr>
          <w:b/>
          <w:bCs/>
          <w:lang w:val="fr-FR"/>
        </w:rPr>
      </w:pPr>
      <w:r>
        <w:rPr>
          <w:b/>
          <w:bCs/>
          <w:lang w:val="fr-FR"/>
        </w:rPr>
        <w:t>Comment concevoir et développer une application web de parapharmacie en ligne simple, intuitive et sécurisée permettant aux utilisateurs de consulter les produits, gérer leur panier et effectuer des commandes de manière efficace ?</w:t>
      </w:r>
    </w:p>
    <w:p w:rsidR="004F7B3B" w:rsidRDefault="004F7B3B">
      <w:pPr>
        <w:rPr>
          <w:b/>
          <w:bCs/>
          <w:lang w:val="fr-FR"/>
        </w:rPr>
      </w:pPr>
    </w:p>
    <w:p w:rsidR="004F7B3B" w:rsidRPr="009D150A" w:rsidRDefault="004F7B3B" w:rsidP="009D150A">
      <w:pPr>
        <w:pStyle w:val="Titre2"/>
        <w:rPr>
          <w:color w:val="4F6228" w:themeColor="accent3" w:themeShade="80"/>
          <w:lang w:val="fr-FR"/>
        </w:rPr>
      </w:pPr>
    </w:p>
    <w:p w:rsidR="004F7B3B" w:rsidRPr="009D150A" w:rsidRDefault="0016330E" w:rsidP="009D150A">
      <w:pPr>
        <w:pStyle w:val="Titre2"/>
        <w:rPr>
          <w:color w:val="4F6228" w:themeColor="accent3" w:themeShade="80"/>
          <w:lang w:val="fr-FR"/>
        </w:rPr>
      </w:pPr>
      <w:r w:rsidRPr="009D150A">
        <w:rPr>
          <w:color w:val="4F6228" w:themeColor="accent3" w:themeShade="80"/>
          <w:lang w:val="fr-FR"/>
        </w:rPr>
        <w:t>Objectifs du projet</w:t>
      </w:r>
    </w:p>
    <w:p w:rsidR="004F7B3B" w:rsidRDefault="0016330E">
      <w:pPr>
        <w:rPr>
          <w:b/>
          <w:bCs/>
          <w:lang w:val="fr-FR"/>
        </w:rPr>
      </w:pPr>
      <w:r>
        <w:rPr>
          <w:b/>
          <w:bCs/>
          <w:lang w:val="fr-FR"/>
        </w:rPr>
        <w:t>L’objectif principal de ce projet est de concevoir et développer une application web de parapharmacie en ligne répondant aux besoins des utilisateurs et des administrateurs.</w:t>
      </w:r>
    </w:p>
    <w:p w:rsidR="004F7B3B" w:rsidRPr="009D150A" w:rsidRDefault="0016330E" w:rsidP="009D150A">
      <w:pPr>
        <w:pStyle w:val="Titre4"/>
        <w:rPr>
          <w:color w:val="4F6228" w:themeColor="accent3" w:themeShade="80"/>
          <w:lang w:val="fr-FR"/>
        </w:rPr>
      </w:pPr>
      <w:r w:rsidRPr="009D150A">
        <w:rPr>
          <w:color w:val="4F6228" w:themeColor="accent3" w:themeShade="80"/>
          <w:lang w:val="fr-FR"/>
        </w:rPr>
        <w:t>Les objectifs spécifiques sont :</w:t>
      </w:r>
    </w:p>
    <w:p w:rsidR="004F7B3B" w:rsidRDefault="0016330E" w:rsidP="00D77AFA">
      <w:pPr>
        <w:numPr>
          <w:ilvl w:val="0"/>
          <w:numId w:val="16"/>
        </w:numPr>
        <w:rPr>
          <w:b/>
          <w:bCs/>
          <w:lang w:val="fr-FR"/>
        </w:rPr>
      </w:pPr>
      <w:r>
        <w:rPr>
          <w:b/>
          <w:bCs/>
          <w:lang w:val="fr-FR"/>
        </w:rPr>
        <w:t>Permettre aux utilisateurs de consulter facilement les produits disponibles</w:t>
      </w:r>
    </w:p>
    <w:p w:rsidR="004F7B3B" w:rsidRDefault="0016330E" w:rsidP="00D77AFA">
      <w:pPr>
        <w:numPr>
          <w:ilvl w:val="0"/>
          <w:numId w:val="16"/>
        </w:numPr>
        <w:rPr>
          <w:b/>
          <w:bCs/>
          <w:lang w:val="fr-FR"/>
        </w:rPr>
      </w:pPr>
      <w:r>
        <w:rPr>
          <w:b/>
          <w:bCs/>
          <w:lang w:val="fr-FR"/>
        </w:rPr>
        <w:t>Offrir un système d’inscription et d’authentification sécurisé</w:t>
      </w:r>
    </w:p>
    <w:p w:rsidR="004F7B3B" w:rsidRDefault="0016330E" w:rsidP="00D77AFA">
      <w:pPr>
        <w:numPr>
          <w:ilvl w:val="0"/>
          <w:numId w:val="16"/>
        </w:numPr>
        <w:rPr>
          <w:b/>
          <w:bCs/>
          <w:lang w:val="fr-FR"/>
        </w:rPr>
      </w:pPr>
      <w:r>
        <w:rPr>
          <w:b/>
          <w:bCs/>
          <w:lang w:val="fr-FR"/>
        </w:rPr>
        <w:t>Permettre la gestion des produits, catégories et utilisateurs par l’administrateur</w:t>
      </w:r>
    </w:p>
    <w:p w:rsidR="004F7B3B" w:rsidRDefault="0016330E" w:rsidP="00D77AFA">
      <w:pPr>
        <w:numPr>
          <w:ilvl w:val="0"/>
          <w:numId w:val="16"/>
        </w:numPr>
        <w:rPr>
          <w:b/>
          <w:bCs/>
          <w:lang w:val="fr-FR"/>
        </w:rPr>
      </w:pPr>
      <w:r>
        <w:rPr>
          <w:b/>
          <w:bCs/>
          <w:lang w:val="fr-FR"/>
        </w:rPr>
        <w:t>Mettre en place un système de panier et de commande</w:t>
      </w:r>
    </w:p>
    <w:p w:rsidR="004F7B3B" w:rsidRDefault="0016330E" w:rsidP="00D77AFA">
      <w:pPr>
        <w:numPr>
          <w:ilvl w:val="0"/>
          <w:numId w:val="16"/>
        </w:numPr>
        <w:rPr>
          <w:b/>
          <w:bCs/>
          <w:lang w:val="fr-FR"/>
        </w:rPr>
      </w:pPr>
      <w:r>
        <w:rPr>
          <w:b/>
          <w:bCs/>
          <w:lang w:val="fr-FR"/>
        </w:rPr>
        <w:lastRenderedPageBreak/>
        <w:t>Proposer une interface moderne, intuitive et responsive</w:t>
      </w:r>
    </w:p>
    <w:p w:rsidR="004F7B3B" w:rsidRDefault="004F7B3B">
      <w:pPr>
        <w:rPr>
          <w:b/>
          <w:bCs/>
          <w:lang w:val="fr-FR"/>
        </w:rPr>
      </w:pPr>
    </w:p>
    <w:p w:rsidR="004F7B3B" w:rsidRDefault="004F7B3B">
      <w:pPr>
        <w:rPr>
          <w:b/>
          <w:bCs/>
          <w:lang w:val="fr-FR"/>
        </w:rPr>
      </w:pPr>
    </w:p>
    <w:p w:rsidR="004F7B3B" w:rsidRPr="009D150A" w:rsidRDefault="0016330E" w:rsidP="009D150A">
      <w:pPr>
        <w:pStyle w:val="Titre2"/>
        <w:rPr>
          <w:color w:val="4F6228" w:themeColor="accent3" w:themeShade="80"/>
          <w:lang w:val="fr-FR"/>
        </w:rPr>
      </w:pPr>
      <w:r w:rsidRPr="009D150A">
        <w:rPr>
          <w:color w:val="4F6228" w:themeColor="accent3" w:themeShade="80"/>
          <w:lang w:val="fr-FR"/>
        </w:rPr>
        <w:t>Méthodologie de travail</w:t>
      </w:r>
    </w:p>
    <w:p w:rsidR="004F7B3B" w:rsidRDefault="0016330E">
      <w:pPr>
        <w:rPr>
          <w:b/>
          <w:bCs/>
          <w:lang w:val="fr-FR"/>
        </w:rPr>
      </w:pPr>
      <w:r>
        <w:rPr>
          <w:b/>
          <w:bCs/>
          <w:lang w:val="fr-FR"/>
        </w:rPr>
        <w:t>Afin de réaliser ce projet, une méthodologie structurée a été adoptée :</w:t>
      </w:r>
    </w:p>
    <w:p w:rsidR="004F7B3B" w:rsidRDefault="0016330E" w:rsidP="00D77AFA">
      <w:pPr>
        <w:numPr>
          <w:ilvl w:val="0"/>
          <w:numId w:val="17"/>
        </w:numPr>
        <w:rPr>
          <w:b/>
          <w:bCs/>
          <w:lang w:val="fr-FR"/>
        </w:rPr>
      </w:pPr>
      <w:r>
        <w:rPr>
          <w:b/>
          <w:bCs/>
          <w:lang w:val="fr-FR"/>
        </w:rPr>
        <w:t>Analyse des besoins et identification des fonctionnalités du système</w:t>
      </w:r>
    </w:p>
    <w:p w:rsidR="004F7B3B" w:rsidRDefault="0016330E" w:rsidP="00D77AFA">
      <w:pPr>
        <w:numPr>
          <w:ilvl w:val="0"/>
          <w:numId w:val="17"/>
        </w:numPr>
        <w:rPr>
          <w:b/>
          <w:bCs/>
          <w:lang w:val="fr-FR"/>
        </w:rPr>
      </w:pPr>
      <w:r>
        <w:rPr>
          <w:b/>
          <w:bCs/>
          <w:lang w:val="fr-FR"/>
        </w:rPr>
        <w:t>Conception de la base de données et modélisation UML</w:t>
      </w:r>
    </w:p>
    <w:p w:rsidR="004F7B3B" w:rsidRDefault="0016330E" w:rsidP="00D77AFA">
      <w:pPr>
        <w:numPr>
          <w:ilvl w:val="0"/>
          <w:numId w:val="17"/>
        </w:numPr>
        <w:rPr>
          <w:b/>
          <w:bCs/>
          <w:lang w:val="fr-FR"/>
        </w:rPr>
      </w:pPr>
      <w:r>
        <w:rPr>
          <w:b/>
          <w:bCs/>
          <w:lang w:val="fr-FR"/>
        </w:rPr>
        <w:t>Développement de l’application web avec les technologies PHP, MySQL, HTML, CSS</w:t>
      </w:r>
    </w:p>
    <w:p w:rsidR="004F7B3B" w:rsidRDefault="0016330E" w:rsidP="00D77AFA">
      <w:pPr>
        <w:numPr>
          <w:ilvl w:val="0"/>
          <w:numId w:val="17"/>
        </w:numPr>
        <w:rPr>
          <w:b/>
          <w:bCs/>
          <w:lang w:val="fr-FR"/>
        </w:rPr>
      </w:pPr>
      <w:r>
        <w:rPr>
          <w:b/>
          <w:bCs/>
          <w:lang w:val="fr-FR"/>
        </w:rPr>
        <w:t>Tests et validation des fonctionnalités développées</w:t>
      </w:r>
    </w:p>
    <w:p w:rsidR="004F7B3B" w:rsidRDefault="0016330E" w:rsidP="00D77AFA">
      <w:pPr>
        <w:numPr>
          <w:ilvl w:val="0"/>
          <w:numId w:val="17"/>
        </w:numPr>
        <w:rPr>
          <w:b/>
          <w:bCs/>
          <w:lang w:val="fr-FR"/>
        </w:rPr>
      </w:pPr>
      <w:r>
        <w:rPr>
          <w:b/>
          <w:bCs/>
          <w:lang w:val="fr-FR"/>
        </w:rPr>
        <w:t>Rédaction de la documentation et du rapport final</w:t>
      </w:r>
    </w:p>
    <w:p w:rsidR="004F7B3B" w:rsidRDefault="0016330E">
      <w:pPr>
        <w:rPr>
          <w:b/>
          <w:bCs/>
          <w:lang w:val="fr-FR"/>
        </w:rPr>
      </w:pPr>
      <w:r>
        <w:rPr>
          <w:b/>
          <w:bCs/>
          <w:lang w:val="fr-FR"/>
        </w:rPr>
        <w:t>Cette approche permet de garantir un développement progressif, organisé et conforme aux objectifs fixés.</w:t>
      </w:r>
    </w:p>
    <w:p w:rsidR="004F7B3B" w:rsidRDefault="004F7B3B">
      <w:pPr>
        <w:rPr>
          <w:b/>
          <w:bCs/>
          <w:lang w:val="fr-FR"/>
        </w:rPr>
      </w:pPr>
    </w:p>
    <w:p w:rsidR="004F7B3B" w:rsidRDefault="004F7B3B">
      <w:pPr>
        <w:rPr>
          <w:b/>
          <w:bCs/>
          <w:lang w:val="fr-FR"/>
        </w:rPr>
      </w:pPr>
    </w:p>
    <w:p w:rsidR="004F7B3B" w:rsidRDefault="004F7B3B">
      <w:pPr>
        <w:rPr>
          <w:b/>
          <w:bCs/>
          <w:lang w:val="fr-FR"/>
        </w:rPr>
      </w:pPr>
    </w:p>
    <w:p w:rsidR="004F7B3B" w:rsidRDefault="004F7B3B">
      <w:pPr>
        <w:rPr>
          <w:b/>
          <w:bCs/>
          <w:lang w:val="fr-FR"/>
        </w:rPr>
      </w:pPr>
    </w:p>
    <w:p w:rsidR="004F7B3B" w:rsidRDefault="004F7B3B">
      <w:pPr>
        <w:rPr>
          <w:b/>
          <w:bCs/>
          <w:lang w:val="fr-FR"/>
        </w:rPr>
      </w:pPr>
    </w:p>
    <w:p w:rsidR="004F7B3B" w:rsidRDefault="004F7B3B">
      <w:pPr>
        <w:rPr>
          <w:b/>
          <w:bCs/>
          <w:lang w:val="fr-FR"/>
        </w:rPr>
      </w:pPr>
    </w:p>
    <w:p w:rsidR="004F7B3B" w:rsidRDefault="004F7B3B">
      <w:pPr>
        <w:rPr>
          <w:b/>
          <w:bCs/>
          <w:lang w:val="fr-FR"/>
        </w:rPr>
      </w:pPr>
    </w:p>
    <w:p w:rsidR="004F7B3B" w:rsidRDefault="004F7B3B">
      <w:pPr>
        <w:rPr>
          <w:b/>
          <w:bCs/>
          <w:lang w:val="fr-FR"/>
        </w:rPr>
      </w:pPr>
    </w:p>
    <w:p w:rsidR="004F7B3B" w:rsidRDefault="004F7B3B">
      <w:pPr>
        <w:rPr>
          <w:b/>
          <w:bCs/>
          <w:lang w:val="fr-FR"/>
        </w:rPr>
      </w:pPr>
    </w:p>
    <w:p w:rsidR="004F7B3B" w:rsidRDefault="004F7B3B">
      <w:pPr>
        <w:rPr>
          <w:b/>
          <w:bCs/>
          <w:lang w:val="fr-FR"/>
        </w:rPr>
      </w:pPr>
    </w:p>
    <w:p w:rsidR="004F7B3B" w:rsidRDefault="004F7B3B">
      <w:pPr>
        <w:rPr>
          <w:b/>
          <w:bCs/>
          <w:lang w:val="fr-FR"/>
        </w:rPr>
      </w:pPr>
    </w:p>
    <w:p w:rsidR="004F7B3B" w:rsidRDefault="004F7B3B">
      <w:pPr>
        <w:rPr>
          <w:b/>
          <w:bCs/>
          <w:lang w:val="fr-FR"/>
        </w:rPr>
      </w:pPr>
    </w:p>
    <w:p w:rsidR="004F7B3B" w:rsidRDefault="004F7B3B">
      <w:pPr>
        <w:rPr>
          <w:b/>
          <w:bCs/>
          <w:lang w:val="fr-FR"/>
        </w:rPr>
      </w:pPr>
    </w:p>
    <w:p w:rsidR="004F7B3B" w:rsidRPr="00130EEC" w:rsidRDefault="004F7B3B">
      <w:pPr>
        <w:rPr>
          <w:b/>
          <w:bCs/>
          <w:color w:val="4F6228" w:themeColor="accent3" w:themeShade="80"/>
          <w:lang w:val="fr-FR"/>
        </w:rPr>
      </w:pPr>
    </w:p>
    <w:p w:rsidR="00130EEC" w:rsidRPr="009D150A" w:rsidRDefault="00130EEC" w:rsidP="009D150A">
      <w:pPr>
        <w:pStyle w:val="Titre1"/>
        <w:rPr>
          <w:color w:val="4F6228" w:themeColor="accent3" w:themeShade="80"/>
        </w:rPr>
      </w:pPr>
      <w:r w:rsidRPr="009D150A">
        <w:rPr>
          <w:color w:val="4F6228" w:themeColor="accent3" w:themeShade="80"/>
        </w:rPr>
        <w:lastRenderedPageBreak/>
        <w:t>II. Présentation du projet</w:t>
      </w:r>
    </w:p>
    <w:p w:rsidR="004F7B3B" w:rsidRDefault="004F7B3B">
      <w:pPr>
        <w:rPr>
          <w:b/>
          <w:bCs/>
          <w:color w:val="76923C" w:themeColor="accent3" w:themeShade="BF"/>
          <w:lang w:val="fr-FR"/>
        </w:rPr>
      </w:pPr>
    </w:p>
    <w:p w:rsidR="004F7B3B" w:rsidRPr="009D150A" w:rsidRDefault="0016330E" w:rsidP="009D150A">
      <w:pPr>
        <w:pStyle w:val="Titre2"/>
        <w:rPr>
          <w:color w:val="4F6228" w:themeColor="accent3" w:themeShade="80"/>
          <w:lang w:val="fr-FR"/>
        </w:rPr>
      </w:pPr>
      <w:r w:rsidRPr="009D150A">
        <w:rPr>
          <w:color w:val="4F6228" w:themeColor="accent3" w:themeShade="80"/>
          <w:lang w:val="fr-FR"/>
        </w:rPr>
        <w:t>Description du projet</w:t>
      </w:r>
    </w:p>
    <w:p w:rsidR="004F7B3B" w:rsidRDefault="0016330E">
      <w:pPr>
        <w:pStyle w:val="NormalWeb"/>
        <w:spacing w:beforeAutospacing="1" w:after="0" w:afterAutospacing="1"/>
        <w:rPr>
          <w:b/>
          <w:bCs/>
          <w:sz w:val="22"/>
          <w:szCs w:val="22"/>
        </w:rPr>
      </w:pPr>
      <w:r>
        <w:rPr>
          <w:b/>
          <w:bCs/>
          <w:sz w:val="22"/>
          <w:szCs w:val="22"/>
        </w:rPr>
        <w:t xml:space="preserve">Le présent projet consiste à concevoir </w:t>
      </w:r>
      <w:proofErr w:type="gramStart"/>
      <w:r>
        <w:rPr>
          <w:b/>
          <w:bCs/>
          <w:sz w:val="22"/>
          <w:szCs w:val="22"/>
        </w:rPr>
        <w:t>et</w:t>
      </w:r>
      <w:proofErr w:type="gramEnd"/>
      <w:r>
        <w:rPr>
          <w:b/>
          <w:bCs/>
          <w:sz w:val="22"/>
          <w:szCs w:val="22"/>
        </w:rPr>
        <w:t xml:space="preserve"> développer une application web de type e-commerce dédiée à la vente de produits parapharmac</w:t>
      </w:r>
      <w:r>
        <w:rPr>
          <w:b/>
          <w:bCs/>
          <w:sz w:val="22"/>
          <w:szCs w:val="22"/>
          <w:lang w:val="fr-FR"/>
        </w:rPr>
        <w:t>ie</w:t>
      </w:r>
      <w:r>
        <w:rPr>
          <w:b/>
          <w:bCs/>
          <w:sz w:val="22"/>
          <w:szCs w:val="22"/>
        </w:rPr>
        <w:t xml:space="preserve"> en ligne.</w:t>
      </w:r>
    </w:p>
    <w:p w:rsidR="004F7B3B" w:rsidRDefault="0016330E">
      <w:pPr>
        <w:pStyle w:val="NormalWeb"/>
        <w:spacing w:beforeAutospacing="1" w:after="0" w:afterAutospacing="1"/>
        <w:rPr>
          <w:b/>
          <w:bCs/>
          <w:sz w:val="22"/>
          <w:szCs w:val="22"/>
        </w:rPr>
      </w:pPr>
      <w:r>
        <w:rPr>
          <w:b/>
          <w:bCs/>
          <w:sz w:val="22"/>
          <w:szCs w:val="22"/>
        </w:rPr>
        <w:t xml:space="preserve">Cette plateforme permet aux utilisateurs de consulter les produits disponibles, d'afficher leurs détails complets (image, nom, description </w:t>
      </w:r>
      <w:proofErr w:type="gramStart"/>
      <w:r>
        <w:rPr>
          <w:b/>
          <w:bCs/>
          <w:sz w:val="22"/>
          <w:szCs w:val="22"/>
        </w:rPr>
        <w:t>et</w:t>
      </w:r>
      <w:proofErr w:type="gramEnd"/>
      <w:r>
        <w:rPr>
          <w:b/>
          <w:bCs/>
          <w:sz w:val="22"/>
          <w:szCs w:val="22"/>
        </w:rPr>
        <w:t xml:space="preserve"> prix), de les ajouter au panier et de passer des commandes en toute simplicité. L'administrateur </w:t>
      </w:r>
      <w:proofErr w:type="gramStart"/>
      <w:r>
        <w:rPr>
          <w:b/>
          <w:bCs/>
          <w:sz w:val="22"/>
          <w:szCs w:val="22"/>
        </w:rPr>
        <w:t>dispose</w:t>
      </w:r>
      <w:proofErr w:type="gramEnd"/>
      <w:r>
        <w:rPr>
          <w:b/>
          <w:bCs/>
          <w:sz w:val="22"/>
          <w:szCs w:val="22"/>
        </w:rPr>
        <w:t xml:space="preserve"> quant à lui d'un espace de gestion lui permettant de gérer les produits, les catégories et les commandes.</w:t>
      </w:r>
    </w:p>
    <w:p w:rsidR="004F7B3B" w:rsidRDefault="0016330E">
      <w:pPr>
        <w:pStyle w:val="NormalWeb"/>
        <w:spacing w:beforeAutospacing="1" w:after="0" w:afterAutospacing="1"/>
        <w:rPr>
          <w:b/>
          <w:bCs/>
          <w:sz w:val="22"/>
          <w:szCs w:val="22"/>
        </w:rPr>
      </w:pPr>
      <w:r>
        <w:rPr>
          <w:b/>
          <w:bCs/>
          <w:sz w:val="22"/>
          <w:szCs w:val="22"/>
        </w:rPr>
        <w:t xml:space="preserve">Le système est développé sous forme d'une application web dynamique utilisant les technologies </w:t>
      </w:r>
      <w:proofErr w:type="gramStart"/>
      <w:r>
        <w:rPr>
          <w:b/>
          <w:bCs/>
          <w:sz w:val="22"/>
          <w:szCs w:val="22"/>
        </w:rPr>
        <w:t>suivantes :</w:t>
      </w:r>
      <w:proofErr w:type="gramEnd"/>
      <w:r>
        <w:rPr>
          <w:b/>
          <w:bCs/>
          <w:sz w:val="22"/>
          <w:szCs w:val="22"/>
        </w:rPr>
        <w:t xml:space="preserve"> PHP, MySQL, HTML, CSS .</w:t>
      </w:r>
    </w:p>
    <w:p w:rsidR="004F7B3B" w:rsidRDefault="004F7B3B">
      <w:pPr>
        <w:rPr>
          <w:b/>
          <w:bCs/>
          <w:lang w:val="fr-FR"/>
        </w:rPr>
      </w:pPr>
    </w:p>
    <w:p w:rsidR="004F7B3B" w:rsidRDefault="004F7B3B">
      <w:pPr>
        <w:rPr>
          <w:b/>
          <w:bCs/>
          <w:color w:val="76923C" w:themeColor="accent3" w:themeShade="BF"/>
          <w:lang w:val="fr-FR"/>
        </w:rPr>
      </w:pPr>
    </w:p>
    <w:p w:rsidR="004F7B3B" w:rsidRPr="009D150A" w:rsidRDefault="0016330E" w:rsidP="009D150A">
      <w:pPr>
        <w:pStyle w:val="Titre2"/>
        <w:rPr>
          <w:color w:val="4F6228" w:themeColor="accent3" w:themeShade="80"/>
          <w:lang w:val="fr-FR"/>
        </w:rPr>
      </w:pPr>
      <w:r w:rsidRPr="009D150A">
        <w:rPr>
          <w:color w:val="4F6228" w:themeColor="accent3" w:themeShade="80"/>
          <w:lang w:val="fr-FR"/>
        </w:rPr>
        <w:t>Contexte du projet</w:t>
      </w:r>
    </w:p>
    <w:p w:rsidR="004F7B3B" w:rsidRDefault="0016330E">
      <w:pPr>
        <w:rPr>
          <w:b/>
          <w:bCs/>
          <w:lang w:val="fr-FR"/>
        </w:rPr>
      </w:pPr>
      <w:r>
        <w:rPr>
          <w:b/>
          <w:bCs/>
          <w:lang w:val="fr-FR"/>
        </w:rPr>
        <w:t>Avec l’évolution rapide du commerce électronique et la digitalisation des services, les solutions de vente en ligne sont devenues indispensables.</w:t>
      </w:r>
    </w:p>
    <w:p w:rsidR="004F7B3B" w:rsidRDefault="0016330E">
      <w:pPr>
        <w:rPr>
          <w:b/>
          <w:bCs/>
          <w:lang w:val="fr-FR"/>
        </w:rPr>
      </w:pPr>
      <w:r>
        <w:rPr>
          <w:b/>
          <w:bCs/>
          <w:lang w:val="fr-FR"/>
        </w:rPr>
        <w:t>Dans le domaine de la parapharmacie, les utilisateurs recherchent des plateformes simples, rapides et accessibles leur permettant d’acheter des produits de santé et de bien-être sans se déplacer.</w:t>
      </w:r>
    </w:p>
    <w:p w:rsidR="004F7B3B" w:rsidRDefault="0016330E">
      <w:pPr>
        <w:rPr>
          <w:b/>
          <w:bCs/>
          <w:lang w:val="fr-FR"/>
        </w:rPr>
      </w:pPr>
      <w:r>
        <w:rPr>
          <w:b/>
          <w:bCs/>
          <w:lang w:val="fr-FR"/>
        </w:rPr>
        <w:t>Ce projet vise donc à répondre à ce besoin en proposant une solution centralisée, moderne et facile à utiliser.</w:t>
      </w:r>
    </w:p>
    <w:p w:rsidR="004F7B3B" w:rsidRDefault="004F7B3B">
      <w:pPr>
        <w:rPr>
          <w:b/>
          <w:bCs/>
          <w:lang w:val="fr-FR"/>
        </w:rPr>
      </w:pPr>
    </w:p>
    <w:p w:rsidR="004F7B3B" w:rsidRDefault="004F7B3B">
      <w:pPr>
        <w:rPr>
          <w:b/>
          <w:bCs/>
          <w:lang w:val="fr-FR"/>
        </w:rPr>
      </w:pPr>
    </w:p>
    <w:p w:rsidR="004F7B3B" w:rsidRPr="009D150A" w:rsidRDefault="0016330E" w:rsidP="009D150A">
      <w:pPr>
        <w:pStyle w:val="Titre2"/>
        <w:rPr>
          <w:color w:val="4F6228" w:themeColor="accent3" w:themeShade="80"/>
          <w:lang w:val="fr-FR"/>
        </w:rPr>
      </w:pPr>
      <w:r w:rsidRPr="009D150A">
        <w:rPr>
          <w:color w:val="4F6228" w:themeColor="accent3" w:themeShade="80"/>
          <w:lang w:val="fr-FR"/>
        </w:rPr>
        <w:t>Objectif général du projet</w:t>
      </w:r>
    </w:p>
    <w:p w:rsidR="004F7B3B" w:rsidRDefault="0016330E">
      <w:pPr>
        <w:rPr>
          <w:b/>
          <w:bCs/>
          <w:lang w:val="fr-FR"/>
        </w:rPr>
      </w:pPr>
      <w:r>
        <w:rPr>
          <w:b/>
          <w:bCs/>
          <w:lang w:val="fr-FR"/>
        </w:rPr>
        <w:t>L’objectif principal de ce projet est de développer une application web de parapharmacie en ligne permettant :</w:t>
      </w:r>
    </w:p>
    <w:p w:rsidR="004F7B3B" w:rsidRDefault="0016330E">
      <w:proofErr w:type="gramStart"/>
      <w:r>
        <w:rPr>
          <w:rFonts w:ascii="Symbol" w:eastAsia="Symbol" w:hAnsi="Symbol" w:cs="Symbol"/>
          <w:sz w:val="24"/>
        </w:rPr>
        <w:t></w:t>
      </w:r>
      <w:r>
        <w:rPr>
          <w:rFonts w:ascii="SimSun" w:eastAsia="SimSun" w:hAnsi="SimSun" w:cs="SimSun" w:hint="eastAsia"/>
          <w:sz w:val="24"/>
        </w:rPr>
        <w:t xml:space="preserve">  </w:t>
      </w:r>
      <w:r>
        <w:t>La</w:t>
      </w:r>
      <w:proofErr w:type="gramEnd"/>
      <w:r>
        <w:t xml:space="preserve"> consultation des produits par les utilisateurs.</w:t>
      </w:r>
    </w:p>
    <w:p w:rsidR="004F7B3B" w:rsidRDefault="0016330E">
      <w:proofErr w:type="gramStart"/>
      <w:r>
        <w:rPr>
          <w:rFonts w:ascii="Symbol" w:eastAsia="Symbol" w:hAnsi="Symbol" w:cs="Symbol"/>
          <w:sz w:val="24"/>
        </w:rPr>
        <w:t></w:t>
      </w:r>
      <w:r>
        <w:rPr>
          <w:rFonts w:ascii="SimSun" w:eastAsia="SimSun" w:hAnsi="SimSun" w:cs="SimSun" w:hint="eastAsia"/>
          <w:sz w:val="24"/>
        </w:rPr>
        <w:t xml:space="preserve">  </w:t>
      </w:r>
      <w:r>
        <w:t>L'affichage</w:t>
      </w:r>
      <w:proofErr w:type="gramEnd"/>
      <w:r>
        <w:t xml:space="preserve"> des détails de chaque produit .</w:t>
      </w:r>
    </w:p>
    <w:p w:rsidR="004F7B3B" w:rsidRDefault="0016330E">
      <w:proofErr w:type="gramStart"/>
      <w:r>
        <w:rPr>
          <w:rFonts w:ascii="Symbol" w:eastAsia="Symbol" w:hAnsi="Symbol" w:cs="Symbol"/>
          <w:sz w:val="24"/>
        </w:rPr>
        <w:t></w:t>
      </w:r>
      <w:r>
        <w:rPr>
          <w:rFonts w:ascii="SimSun" w:eastAsia="SimSun" w:hAnsi="SimSun" w:cs="SimSun" w:hint="eastAsia"/>
          <w:sz w:val="24"/>
        </w:rPr>
        <w:t xml:space="preserve">  </w:t>
      </w:r>
      <w:r>
        <w:t>La</w:t>
      </w:r>
      <w:proofErr w:type="gramEnd"/>
      <w:r>
        <w:t xml:space="preserve"> gestion du panier d'achat.</w:t>
      </w:r>
    </w:p>
    <w:p w:rsidR="004F7B3B" w:rsidRDefault="0016330E">
      <w:proofErr w:type="gramStart"/>
      <w:r>
        <w:rPr>
          <w:rFonts w:ascii="Symbol" w:eastAsia="Symbol" w:hAnsi="Symbol" w:cs="Symbol"/>
          <w:sz w:val="24"/>
        </w:rPr>
        <w:lastRenderedPageBreak/>
        <w:t></w:t>
      </w:r>
      <w:r>
        <w:rPr>
          <w:rFonts w:ascii="SimSun" w:eastAsia="SimSun" w:hAnsi="SimSun" w:cs="SimSun" w:hint="eastAsia"/>
          <w:sz w:val="24"/>
        </w:rPr>
        <w:t xml:space="preserve">  </w:t>
      </w:r>
      <w:r>
        <w:t>La</w:t>
      </w:r>
      <w:proofErr w:type="gramEnd"/>
      <w:r>
        <w:t xml:space="preserve"> passation des commandes .</w:t>
      </w:r>
    </w:p>
    <w:p w:rsidR="004F7B3B" w:rsidRDefault="0016330E">
      <w:proofErr w:type="gramStart"/>
      <w:r>
        <w:rPr>
          <w:rFonts w:ascii="Symbol" w:eastAsia="Symbol" w:hAnsi="Symbol" w:cs="Symbol"/>
          <w:sz w:val="24"/>
        </w:rPr>
        <w:t></w:t>
      </w:r>
      <w:r>
        <w:rPr>
          <w:rFonts w:ascii="SimSun" w:eastAsia="SimSun" w:hAnsi="SimSun" w:cs="SimSun" w:hint="eastAsia"/>
          <w:sz w:val="24"/>
        </w:rPr>
        <w:t xml:space="preserve">  </w:t>
      </w:r>
      <w:r>
        <w:t>L'envoi</w:t>
      </w:r>
      <w:proofErr w:type="gramEnd"/>
      <w:r>
        <w:t xml:space="preserve"> automatique de la commande via WhatsApp.</w:t>
      </w:r>
    </w:p>
    <w:p w:rsidR="004F7B3B" w:rsidRDefault="0016330E">
      <w:proofErr w:type="gramStart"/>
      <w:r>
        <w:rPr>
          <w:rFonts w:ascii="Symbol" w:eastAsia="Symbol" w:hAnsi="Symbol" w:cs="Symbol"/>
          <w:sz w:val="24"/>
        </w:rPr>
        <w:t></w:t>
      </w:r>
      <w:r>
        <w:rPr>
          <w:rFonts w:ascii="SimSun" w:eastAsia="SimSun" w:hAnsi="SimSun" w:cs="SimSun" w:hint="eastAsia"/>
          <w:sz w:val="24"/>
        </w:rPr>
        <w:t xml:space="preserve">  </w:t>
      </w:r>
      <w:r>
        <w:t>La</w:t>
      </w:r>
      <w:proofErr w:type="gramEnd"/>
      <w:r>
        <w:t xml:space="preserve"> gestion des produits et catégories par l'administrateur — ajout, modification et suppression.</w:t>
      </w:r>
    </w:p>
    <w:p w:rsidR="004F7B3B" w:rsidRDefault="0016330E">
      <w:proofErr w:type="gramStart"/>
      <w:r>
        <w:rPr>
          <w:rFonts w:ascii="Symbol" w:eastAsia="Symbol" w:hAnsi="Symbol" w:cs="Symbol"/>
          <w:sz w:val="24"/>
        </w:rPr>
        <w:t></w:t>
      </w:r>
      <w:r>
        <w:rPr>
          <w:rFonts w:ascii="SimSun" w:eastAsia="SimSun" w:hAnsi="SimSun" w:cs="SimSun" w:hint="eastAsia"/>
          <w:sz w:val="24"/>
        </w:rPr>
        <w:t xml:space="preserve">  </w:t>
      </w:r>
      <w:r>
        <w:t>Le</w:t>
      </w:r>
      <w:proofErr w:type="gramEnd"/>
      <w:r>
        <w:t xml:space="preserve"> suivi des commandes et la communication avec les clients via WhatsApp.</w:t>
      </w:r>
    </w:p>
    <w:p w:rsidR="004F7B3B" w:rsidRDefault="004F7B3B">
      <w:pPr>
        <w:rPr>
          <w:b/>
          <w:bCs/>
          <w:lang w:val="fr-FR"/>
        </w:rPr>
      </w:pPr>
    </w:p>
    <w:p w:rsidR="004F7B3B" w:rsidRDefault="004F7B3B">
      <w:pPr>
        <w:rPr>
          <w:b/>
          <w:bCs/>
          <w:lang w:val="fr-FR"/>
        </w:rPr>
      </w:pPr>
    </w:p>
    <w:p w:rsidR="004F7B3B" w:rsidRPr="009D150A" w:rsidRDefault="0016330E" w:rsidP="009D150A">
      <w:pPr>
        <w:pStyle w:val="Titre2"/>
        <w:rPr>
          <w:color w:val="4F6228" w:themeColor="accent3" w:themeShade="80"/>
          <w:lang w:val="fr-FR"/>
        </w:rPr>
      </w:pPr>
      <w:r w:rsidRPr="009D150A">
        <w:rPr>
          <w:color w:val="4F6228" w:themeColor="accent3" w:themeShade="80"/>
          <w:lang w:val="fr-FR"/>
        </w:rPr>
        <w:t>Fonctionnalités principales</w:t>
      </w:r>
    </w:p>
    <w:p w:rsidR="004F7B3B" w:rsidRDefault="0016330E">
      <w:pPr>
        <w:rPr>
          <w:b/>
          <w:bCs/>
          <w:lang w:val="fr-FR"/>
        </w:rPr>
      </w:pPr>
      <w:r>
        <w:rPr>
          <w:b/>
          <w:bCs/>
          <w:lang w:val="fr-FR"/>
        </w:rPr>
        <w:t>La plateforme propose plusieurs fonctionnalités essentielles :</w:t>
      </w:r>
    </w:p>
    <w:p w:rsidR="004F7B3B" w:rsidRDefault="0016330E" w:rsidP="00D77AFA">
      <w:pPr>
        <w:numPr>
          <w:ilvl w:val="0"/>
          <w:numId w:val="18"/>
        </w:numPr>
        <w:rPr>
          <w:b/>
          <w:bCs/>
          <w:lang w:val="fr-FR"/>
        </w:rPr>
      </w:pPr>
      <w:r>
        <w:rPr>
          <w:b/>
          <w:bCs/>
          <w:lang w:val="fr-FR"/>
        </w:rPr>
        <w:t>Authentification et gestion des utilisateurs</w:t>
      </w:r>
    </w:p>
    <w:p w:rsidR="004F7B3B" w:rsidRDefault="0016330E" w:rsidP="00D77AFA">
      <w:pPr>
        <w:numPr>
          <w:ilvl w:val="0"/>
          <w:numId w:val="18"/>
        </w:numPr>
        <w:rPr>
          <w:b/>
          <w:bCs/>
          <w:lang w:val="fr-FR"/>
        </w:rPr>
      </w:pPr>
      <w:r>
        <w:rPr>
          <w:b/>
          <w:bCs/>
          <w:lang w:val="fr-FR"/>
        </w:rPr>
        <w:t>Affichage et consultation des produits par catégorie</w:t>
      </w:r>
    </w:p>
    <w:p w:rsidR="004F7B3B" w:rsidRDefault="0016330E" w:rsidP="00D77AFA">
      <w:pPr>
        <w:numPr>
          <w:ilvl w:val="0"/>
          <w:numId w:val="18"/>
        </w:numPr>
        <w:rPr>
          <w:b/>
          <w:bCs/>
          <w:lang w:val="fr-FR"/>
        </w:rPr>
      </w:pPr>
      <w:r>
        <w:rPr>
          <w:b/>
          <w:bCs/>
          <w:lang w:val="fr-FR"/>
        </w:rPr>
        <w:t>Ajout de produits au panier</w:t>
      </w:r>
    </w:p>
    <w:p w:rsidR="004F7B3B" w:rsidRDefault="0016330E" w:rsidP="00D77AFA">
      <w:pPr>
        <w:numPr>
          <w:ilvl w:val="0"/>
          <w:numId w:val="18"/>
        </w:numPr>
        <w:rPr>
          <w:b/>
          <w:bCs/>
          <w:lang w:val="fr-FR"/>
        </w:rPr>
      </w:pPr>
      <w:r>
        <w:rPr>
          <w:b/>
          <w:bCs/>
          <w:lang w:val="fr-FR"/>
        </w:rPr>
        <w:t>Gestion des commandes</w:t>
      </w:r>
    </w:p>
    <w:p w:rsidR="004F7B3B" w:rsidRDefault="0016330E" w:rsidP="00D77AFA">
      <w:pPr>
        <w:numPr>
          <w:ilvl w:val="0"/>
          <w:numId w:val="18"/>
        </w:numPr>
        <w:rPr>
          <w:b/>
          <w:bCs/>
          <w:lang w:val="fr-FR"/>
        </w:rPr>
      </w:pPr>
      <w:r>
        <w:rPr>
          <w:b/>
          <w:bCs/>
          <w:lang w:val="fr-FR"/>
        </w:rPr>
        <w:t>Interface d’administration pour la gestion du site</w:t>
      </w:r>
    </w:p>
    <w:p w:rsidR="004F7B3B" w:rsidRDefault="004F7B3B">
      <w:pPr>
        <w:rPr>
          <w:b/>
          <w:bCs/>
          <w:lang w:val="fr-FR"/>
        </w:rPr>
      </w:pPr>
    </w:p>
    <w:p w:rsidR="004F7B3B" w:rsidRDefault="004F7B3B">
      <w:pPr>
        <w:rPr>
          <w:b/>
          <w:bCs/>
          <w:color w:val="76923C" w:themeColor="accent3" w:themeShade="BF"/>
          <w:lang w:val="fr-FR"/>
        </w:rPr>
      </w:pPr>
    </w:p>
    <w:p w:rsidR="004F7B3B" w:rsidRPr="009D150A" w:rsidRDefault="0016330E" w:rsidP="009D150A">
      <w:pPr>
        <w:pStyle w:val="Titre2"/>
        <w:rPr>
          <w:color w:val="4F6228" w:themeColor="accent3" w:themeShade="80"/>
          <w:lang w:val="fr-FR"/>
        </w:rPr>
      </w:pPr>
      <w:r w:rsidRPr="009D150A">
        <w:rPr>
          <w:color w:val="4F6228" w:themeColor="accent3" w:themeShade="80"/>
          <w:lang w:val="fr-FR"/>
        </w:rPr>
        <w:t>Public cible</w:t>
      </w:r>
    </w:p>
    <w:p w:rsidR="004F7B3B" w:rsidRDefault="0016330E">
      <w:pPr>
        <w:rPr>
          <w:b/>
          <w:bCs/>
          <w:lang w:val="fr-FR"/>
        </w:rPr>
      </w:pPr>
      <w:r>
        <w:rPr>
          <w:b/>
          <w:bCs/>
          <w:lang w:val="fr-FR"/>
        </w:rPr>
        <w:t>Cette application est destinée à deux types d’utilisateurs :</w:t>
      </w:r>
    </w:p>
    <w:p w:rsidR="004F7B3B" w:rsidRDefault="0016330E" w:rsidP="00D77AFA">
      <w:pPr>
        <w:numPr>
          <w:ilvl w:val="0"/>
          <w:numId w:val="19"/>
        </w:numPr>
        <w:rPr>
          <w:b/>
          <w:bCs/>
          <w:lang w:val="fr-FR"/>
        </w:rPr>
      </w:pPr>
      <w:r>
        <w:rPr>
          <w:b/>
          <w:bCs/>
          <w:lang w:val="fr-FR"/>
        </w:rPr>
        <w:t>Les clients, qui peuvent consulter les produits et effectuer des achats en ligne</w:t>
      </w:r>
    </w:p>
    <w:p w:rsidR="004F7B3B" w:rsidRDefault="0016330E" w:rsidP="00D77AFA">
      <w:pPr>
        <w:numPr>
          <w:ilvl w:val="0"/>
          <w:numId w:val="19"/>
        </w:numPr>
        <w:rPr>
          <w:b/>
          <w:bCs/>
          <w:lang w:val="fr-FR"/>
        </w:rPr>
      </w:pPr>
      <w:r>
        <w:rPr>
          <w:b/>
          <w:bCs/>
          <w:lang w:val="fr-FR"/>
        </w:rPr>
        <w:t>L’administrateur, qui assure la gestion complète du système</w:t>
      </w:r>
    </w:p>
    <w:p w:rsidR="004F7B3B" w:rsidRDefault="0016330E">
      <w:pPr>
        <w:rPr>
          <w:b/>
          <w:bCs/>
          <w:lang w:val="fr-FR"/>
        </w:rPr>
      </w:pPr>
      <w:r>
        <w:rPr>
          <w:b/>
          <w:bCs/>
          <w:lang w:val="fr-FR"/>
        </w:rPr>
        <w:t>Le site est accessible à toute personne disposant d’une connexion Internet.</w:t>
      </w:r>
    </w:p>
    <w:p w:rsidR="004F7B3B" w:rsidRDefault="004F7B3B">
      <w:pPr>
        <w:rPr>
          <w:b/>
          <w:bCs/>
          <w:lang w:val="fr-FR"/>
        </w:rPr>
      </w:pPr>
    </w:p>
    <w:p w:rsidR="004F7B3B" w:rsidRDefault="004F7B3B">
      <w:pPr>
        <w:rPr>
          <w:b/>
          <w:bCs/>
          <w:color w:val="76923C" w:themeColor="accent3" w:themeShade="BF"/>
          <w:lang w:val="fr-FR"/>
        </w:rPr>
      </w:pPr>
    </w:p>
    <w:p w:rsidR="004F7B3B" w:rsidRPr="009D150A" w:rsidRDefault="0016330E" w:rsidP="009D150A">
      <w:pPr>
        <w:pStyle w:val="Titre2"/>
        <w:rPr>
          <w:color w:val="4F6228" w:themeColor="accent3" w:themeShade="80"/>
          <w:lang w:val="fr-FR"/>
        </w:rPr>
      </w:pPr>
      <w:r w:rsidRPr="009D150A">
        <w:rPr>
          <w:color w:val="4F6228" w:themeColor="accent3" w:themeShade="80"/>
          <w:lang w:val="fr-FR"/>
        </w:rPr>
        <w:t>Conclusion</w:t>
      </w:r>
    </w:p>
    <w:p w:rsidR="004F7B3B" w:rsidRDefault="0016330E">
      <w:pPr>
        <w:rPr>
          <w:b/>
          <w:bCs/>
          <w:lang w:val="fr-FR"/>
        </w:rPr>
      </w:pPr>
      <w:r>
        <w:rPr>
          <w:b/>
          <w:bCs/>
          <w:lang w:val="fr-FR"/>
        </w:rPr>
        <w:t>Cette présentation met en évidence les objectifs et les fonctionnalités principales de l’application de parapharmacie en ligne. Elle permet de comprendre le cadre général du projet et prépare les étapes suivantes liées à l’analyse et à la conception du système.</w:t>
      </w:r>
    </w:p>
    <w:p w:rsidR="004F7B3B" w:rsidRDefault="004F7B3B">
      <w:pPr>
        <w:rPr>
          <w:b/>
          <w:bCs/>
          <w:lang w:val="fr-FR"/>
        </w:rPr>
      </w:pPr>
    </w:p>
    <w:p w:rsidR="004F7B3B" w:rsidRDefault="004F7B3B">
      <w:pPr>
        <w:rPr>
          <w:b/>
          <w:bCs/>
          <w:lang w:val="fr-FR"/>
        </w:rPr>
      </w:pPr>
    </w:p>
    <w:p w:rsidR="004F7B3B" w:rsidRDefault="004F7B3B">
      <w:pPr>
        <w:rPr>
          <w:b/>
          <w:bCs/>
          <w:lang w:val="fr-FR"/>
        </w:rPr>
      </w:pPr>
    </w:p>
    <w:p w:rsidR="004F7B3B" w:rsidRDefault="004F7B3B">
      <w:pPr>
        <w:rPr>
          <w:b/>
          <w:bCs/>
          <w:lang w:val="fr-FR"/>
        </w:rPr>
      </w:pPr>
    </w:p>
    <w:p w:rsidR="00130EEC" w:rsidRPr="009D150A" w:rsidRDefault="00130EEC" w:rsidP="009D150A">
      <w:pPr>
        <w:pStyle w:val="Titre1"/>
        <w:rPr>
          <w:color w:val="4F6228" w:themeColor="accent3" w:themeShade="80"/>
        </w:rPr>
      </w:pPr>
      <w:r w:rsidRPr="009D150A">
        <w:rPr>
          <w:color w:val="4F6228" w:themeColor="accent3" w:themeShade="80"/>
        </w:rPr>
        <w:t>III. Analyse des besoins</w:t>
      </w:r>
    </w:p>
    <w:p w:rsidR="004F7B3B" w:rsidRDefault="004F7B3B">
      <w:pPr>
        <w:rPr>
          <w:b/>
          <w:bCs/>
          <w:color w:val="76923C" w:themeColor="accent3" w:themeShade="BF"/>
          <w:lang w:val="fr-FR"/>
        </w:rPr>
      </w:pPr>
    </w:p>
    <w:p w:rsidR="004F7B3B" w:rsidRPr="009D150A" w:rsidRDefault="0016330E" w:rsidP="009D150A">
      <w:pPr>
        <w:pStyle w:val="Titre2"/>
        <w:rPr>
          <w:color w:val="4F6228" w:themeColor="accent3" w:themeShade="80"/>
          <w:lang w:val="fr-FR"/>
        </w:rPr>
      </w:pPr>
      <w:r w:rsidRPr="009D150A">
        <w:rPr>
          <w:color w:val="4F6228" w:themeColor="accent3" w:themeShade="80"/>
          <w:lang w:val="fr-FR"/>
        </w:rPr>
        <w:t>1. Expression du besoin</w:t>
      </w:r>
    </w:p>
    <w:p w:rsidR="004F7B3B" w:rsidRDefault="0016330E">
      <w:pPr>
        <w:rPr>
          <w:b/>
          <w:bCs/>
          <w:lang w:val="fr-FR"/>
        </w:rPr>
      </w:pPr>
      <w:r>
        <w:rPr>
          <w:b/>
          <w:bCs/>
          <w:lang w:val="fr-FR"/>
        </w:rPr>
        <w:t>Avec l’essor du commerce électronique et la digitalisation des services, les habitudes des consommateurs ont profondément changé. Aujourd’hui, les utilisateurs privilégient les plateformes en ligne pour acheter des produits rapidement, sans contraintes de déplacement et avec une meilleure comparaison des prix et des produits.</w:t>
      </w:r>
    </w:p>
    <w:p w:rsidR="004F7B3B" w:rsidRDefault="0016330E">
      <w:pPr>
        <w:rPr>
          <w:b/>
          <w:bCs/>
          <w:lang w:val="fr-FR"/>
        </w:rPr>
      </w:pPr>
      <w:r>
        <w:rPr>
          <w:b/>
          <w:bCs/>
          <w:lang w:val="fr-FR"/>
        </w:rPr>
        <w:t>Dans le domaine de la parapharmacie, ce besoin est encore plus important, car les clients recherchent des produits de santé, de beauté et de bien-être accessibles facilement et en toute sécurité.</w:t>
      </w:r>
    </w:p>
    <w:p w:rsidR="004F7B3B" w:rsidRDefault="0016330E">
      <w:pPr>
        <w:rPr>
          <w:b/>
          <w:bCs/>
          <w:lang w:val="fr-FR"/>
        </w:rPr>
      </w:pPr>
      <w:r>
        <w:rPr>
          <w:b/>
          <w:bCs/>
          <w:lang w:val="fr-FR"/>
        </w:rPr>
        <w:t>Cependant, les solutions existantes présentent parfois plusieurs limites :</w:t>
      </w:r>
    </w:p>
    <w:p w:rsidR="004F7B3B" w:rsidRDefault="0016330E" w:rsidP="00D77AFA">
      <w:pPr>
        <w:numPr>
          <w:ilvl w:val="0"/>
          <w:numId w:val="20"/>
        </w:numPr>
        <w:rPr>
          <w:b/>
          <w:bCs/>
          <w:lang w:val="fr-FR"/>
        </w:rPr>
      </w:pPr>
      <w:r>
        <w:rPr>
          <w:b/>
          <w:bCs/>
          <w:lang w:val="fr-FR"/>
        </w:rPr>
        <w:t>Interfaces complexes ou peu intuitives</w:t>
      </w:r>
    </w:p>
    <w:p w:rsidR="004F7B3B" w:rsidRDefault="0016330E" w:rsidP="00D77AFA">
      <w:pPr>
        <w:numPr>
          <w:ilvl w:val="0"/>
          <w:numId w:val="20"/>
        </w:numPr>
        <w:rPr>
          <w:b/>
          <w:bCs/>
          <w:lang w:val="fr-FR"/>
        </w:rPr>
      </w:pPr>
      <w:r>
        <w:rPr>
          <w:b/>
          <w:bCs/>
          <w:lang w:val="fr-FR"/>
        </w:rPr>
        <w:t>Manque de centralisation des produits</w:t>
      </w:r>
    </w:p>
    <w:p w:rsidR="004F7B3B" w:rsidRDefault="0016330E" w:rsidP="00D77AFA">
      <w:pPr>
        <w:numPr>
          <w:ilvl w:val="0"/>
          <w:numId w:val="20"/>
        </w:numPr>
        <w:rPr>
          <w:b/>
          <w:bCs/>
          <w:lang w:val="fr-FR"/>
        </w:rPr>
      </w:pPr>
      <w:r>
        <w:rPr>
          <w:b/>
          <w:bCs/>
          <w:lang w:val="fr-FR"/>
        </w:rPr>
        <w:t>Absence d’un système de gestion simple pour l’administrateur</w:t>
      </w:r>
    </w:p>
    <w:p w:rsidR="004F7B3B" w:rsidRDefault="0016330E" w:rsidP="00D77AFA">
      <w:pPr>
        <w:numPr>
          <w:ilvl w:val="0"/>
          <w:numId w:val="20"/>
        </w:numPr>
        <w:rPr>
          <w:b/>
          <w:bCs/>
          <w:lang w:val="fr-FR"/>
        </w:rPr>
      </w:pPr>
      <w:r>
        <w:rPr>
          <w:b/>
          <w:bCs/>
          <w:lang w:val="fr-FR"/>
        </w:rPr>
        <w:t>Expérience utilisateur non optimisée</w:t>
      </w:r>
    </w:p>
    <w:p w:rsidR="004F7B3B" w:rsidRDefault="0016330E">
      <w:pPr>
        <w:rPr>
          <w:b/>
          <w:bCs/>
          <w:lang w:val="fr-FR"/>
        </w:rPr>
      </w:pPr>
      <w:r>
        <w:rPr>
          <w:b/>
          <w:bCs/>
          <w:lang w:val="fr-FR"/>
        </w:rPr>
        <w:t>Dans ce contexte, ce projet vise à concevoir et développer une application web de parapharmacie en ligne, simple, sécurisée et facile à utiliser, permettant de :</w:t>
      </w:r>
    </w:p>
    <w:p w:rsidR="004F7B3B" w:rsidRDefault="0016330E" w:rsidP="00D77AFA">
      <w:pPr>
        <w:numPr>
          <w:ilvl w:val="0"/>
          <w:numId w:val="21"/>
        </w:numPr>
        <w:rPr>
          <w:b/>
          <w:bCs/>
          <w:lang w:val="fr-FR"/>
        </w:rPr>
      </w:pPr>
      <w:r>
        <w:rPr>
          <w:b/>
          <w:bCs/>
          <w:lang w:val="fr-FR"/>
        </w:rPr>
        <w:t>consulter les produits par catégories,</w:t>
      </w:r>
    </w:p>
    <w:p w:rsidR="004F7B3B" w:rsidRDefault="0016330E" w:rsidP="00D77AFA">
      <w:pPr>
        <w:numPr>
          <w:ilvl w:val="0"/>
          <w:numId w:val="21"/>
        </w:numPr>
        <w:rPr>
          <w:b/>
          <w:bCs/>
          <w:lang w:val="fr-FR"/>
        </w:rPr>
      </w:pPr>
      <w:r>
        <w:rPr>
          <w:b/>
          <w:bCs/>
          <w:lang w:val="fr-FR"/>
        </w:rPr>
        <w:t>effectuer des achats en ligne,</w:t>
      </w:r>
    </w:p>
    <w:p w:rsidR="004F7B3B" w:rsidRDefault="0016330E" w:rsidP="00D77AFA">
      <w:pPr>
        <w:numPr>
          <w:ilvl w:val="0"/>
          <w:numId w:val="21"/>
        </w:numPr>
        <w:rPr>
          <w:b/>
          <w:bCs/>
          <w:lang w:val="fr-FR"/>
        </w:rPr>
      </w:pPr>
      <w:r>
        <w:rPr>
          <w:b/>
          <w:bCs/>
          <w:lang w:val="fr-FR"/>
        </w:rPr>
        <w:t>gérer un panier d’achat,</w:t>
      </w:r>
    </w:p>
    <w:p w:rsidR="004F7B3B" w:rsidRDefault="0016330E" w:rsidP="00D77AFA">
      <w:pPr>
        <w:numPr>
          <w:ilvl w:val="0"/>
          <w:numId w:val="21"/>
        </w:numPr>
        <w:rPr>
          <w:b/>
          <w:bCs/>
          <w:lang w:val="fr-FR"/>
        </w:rPr>
      </w:pPr>
      <w:r>
        <w:rPr>
          <w:b/>
          <w:bCs/>
          <w:lang w:val="fr-FR"/>
        </w:rPr>
        <w:t>administrer les produits et les commandes.</w:t>
      </w:r>
    </w:p>
    <w:p w:rsidR="004F7B3B" w:rsidRDefault="004F7B3B">
      <w:pPr>
        <w:rPr>
          <w:b/>
          <w:bCs/>
          <w:lang w:val="fr-FR"/>
        </w:rPr>
      </w:pPr>
    </w:p>
    <w:p w:rsidR="004F7B3B" w:rsidRDefault="004F7B3B">
      <w:pPr>
        <w:rPr>
          <w:b/>
          <w:bCs/>
          <w:color w:val="76923C" w:themeColor="accent3" w:themeShade="BF"/>
          <w:lang w:val="fr-FR"/>
        </w:rPr>
      </w:pPr>
    </w:p>
    <w:p w:rsidR="004F7B3B" w:rsidRPr="009D150A" w:rsidRDefault="0016330E" w:rsidP="009D150A">
      <w:pPr>
        <w:pStyle w:val="Titre2"/>
        <w:rPr>
          <w:color w:val="4F6228" w:themeColor="accent3" w:themeShade="80"/>
          <w:lang w:val="fr-FR"/>
        </w:rPr>
      </w:pPr>
      <w:r w:rsidRPr="009D150A">
        <w:rPr>
          <w:color w:val="4F6228" w:themeColor="accent3" w:themeShade="80"/>
          <w:lang w:val="fr-FR"/>
        </w:rPr>
        <w:lastRenderedPageBreak/>
        <w:t>2. Besoins fonctionnels</w:t>
      </w:r>
    </w:p>
    <w:p w:rsidR="004F7B3B" w:rsidRDefault="0016330E">
      <w:pPr>
        <w:rPr>
          <w:b/>
          <w:bCs/>
          <w:lang w:val="fr-FR"/>
        </w:rPr>
      </w:pPr>
      <w:r>
        <w:rPr>
          <w:b/>
          <w:bCs/>
          <w:lang w:val="fr-FR"/>
        </w:rPr>
        <w:t>Les besoins fonctionnels décrivent les fonctionnalités que le système doit obligatoirement fournir.</w:t>
      </w:r>
    </w:p>
    <w:p w:rsidR="004F7B3B" w:rsidRDefault="004F7B3B">
      <w:pPr>
        <w:rPr>
          <w:b/>
          <w:bCs/>
          <w:lang w:val="fr-FR"/>
        </w:rPr>
      </w:pPr>
    </w:p>
    <w:p w:rsidR="004F7B3B" w:rsidRDefault="004F7B3B">
      <w:pPr>
        <w:rPr>
          <w:b/>
          <w:bCs/>
          <w:color w:val="76923C" w:themeColor="accent3" w:themeShade="BF"/>
          <w:lang w:val="fr-FR"/>
        </w:rPr>
      </w:pPr>
    </w:p>
    <w:p w:rsidR="004F7B3B" w:rsidRPr="009D150A" w:rsidRDefault="0016330E" w:rsidP="009D150A">
      <w:pPr>
        <w:pStyle w:val="Titre3"/>
        <w:rPr>
          <w:color w:val="4F6228" w:themeColor="accent3" w:themeShade="80"/>
          <w:lang w:val="fr-FR"/>
        </w:rPr>
      </w:pPr>
      <w:r w:rsidRPr="009D150A">
        <w:rPr>
          <w:rFonts w:ascii="Segoe UI Emoji" w:hAnsi="Segoe UI Emoji" w:cs="Segoe UI Emoji"/>
          <w:color w:val="4F6228" w:themeColor="accent3" w:themeShade="80"/>
          <w:lang w:val="fr-FR"/>
        </w:rPr>
        <w:t>🔹</w:t>
      </w:r>
      <w:r w:rsidRPr="009D150A">
        <w:rPr>
          <w:color w:val="4F6228" w:themeColor="accent3" w:themeShade="80"/>
          <w:lang w:val="fr-FR"/>
        </w:rPr>
        <w:t xml:space="preserve"> 2.1 Fonctionnalités de l’administrateur</w:t>
      </w:r>
    </w:p>
    <w:p w:rsidR="004F7B3B" w:rsidRDefault="0016330E">
      <w:pPr>
        <w:rPr>
          <w:b/>
          <w:bCs/>
          <w:lang w:val="fr-FR"/>
        </w:rPr>
      </w:pPr>
      <w:r>
        <w:rPr>
          <w:b/>
          <w:bCs/>
          <w:lang w:val="fr-FR"/>
        </w:rPr>
        <w:t>L’administrateur est responsable de la gestion globale de la plateforme. Il doit disposer des fonctionnalités suivantes :</w:t>
      </w:r>
    </w:p>
    <w:p w:rsidR="004F7B3B" w:rsidRDefault="0016330E">
      <w:pPr>
        <w:rPr>
          <w:b/>
          <w:bCs/>
          <w:lang w:val="fr-FR"/>
        </w:rPr>
      </w:pPr>
      <w:r>
        <w:rPr>
          <w:rFonts w:ascii="Segoe UI Symbol" w:hAnsi="Segoe UI Symbol" w:cs="Segoe UI Symbol"/>
          <w:b/>
          <w:bCs/>
          <w:lang w:val="fr-FR"/>
        </w:rPr>
        <w:t>✔</w:t>
      </w:r>
      <w:r>
        <w:rPr>
          <w:b/>
          <w:bCs/>
          <w:lang w:val="fr-FR"/>
        </w:rPr>
        <w:t xml:space="preserve"> Authentification</w:t>
      </w:r>
    </w:p>
    <w:p w:rsidR="004F7B3B" w:rsidRDefault="0016330E" w:rsidP="00D77AFA">
      <w:pPr>
        <w:numPr>
          <w:ilvl w:val="0"/>
          <w:numId w:val="22"/>
        </w:numPr>
        <w:rPr>
          <w:b/>
          <w:bCs/>
          <w:lang w:val="fr-FR"/>
        </w:rPr>
      </w:pPr>
      <w:r>
        <w:rPr>
          <w:b/>
          <w:bCs/>
          <w:lang w:val="fr-FR"/>
        </w:rPr>
        <w:t>Connexion sécurisée via email et mot de passe</w:t>
      </w:r>
    </w:p>
    <w:p w:rsidR="004F7B3B" w:rsidRDefault="0016330E" w:rsidP="00D77AFA">
      <w:pPr>
        <w:numPr>
          <w:ilvl w:val="0"/>
          <w:numId w:val="22"/>
        </w:numPr>
        <w:rPr>
          <w:b/>
          <w:bCs/>
          <w:lang w:val="fr-FR"/>
        </w:rPr>
      </w:pPr>
      <w:r>
        <w:rPr>
          <w:b/>
          <w:bCs/>
          <w:lang w:val="fr-FR"/>
        </w:rPr>
        <w:t>Déconnexion sécurisée</w:t>
      </w:r>
    </w:p>
    <w:p w:rsidR="004F7B3B" w:rsidRDefault="0016330E" w:rsidP="00D77AFA">
      <w:pPr>
        <w:numPr>
          <w:ilvl w:val="0"/>
          <w:numId w:val="22"/>
        </w:numPr>
        <w:rPr>
          <w:b/>
          <w:bCs/>
          <w:lang w:val="fr-FR"/>
        </w:rPr>
      </w:pPr>
      <w:r>
        <w:rPr>
          <w:b/>
          <w:bCs/>
          <w:lang w:val="fr-FR"/>
        </w:rPr>
        <w:t>Gestion de session</w:t>
      </w:r>
    </w:p>
    <w:p w:rsidR="004F7B3B" w:rsidRDefault="0016330E">
      <w:pPr>
        <w:rPr>
          <w:b/>
          <w:bCs/>
          <w:lang w:val="fr-FR"/>
        </w:rPr>
      </w:pPr>
      <w:r>
        <w:rPr>
          <w:rFonts w:ascii="Segoe UI Symbol" w:hAnsi="Segoe UI Symbol" w:cs="Segoe UI Symbol"/>
          <w:b/>
          <w:bCs/>
          <w:lang w:val="fr-FR"/>
        </w:rPr>
        <w:t>✔</w:t>
      </w:r>
      <w:r>
        <w:rPr>
          <w:b/>
          <w:bCs/>
          <w:lang w:val="fr-FR"/>
        </w:rPr>
        <w:t xml:space="preserve"> Gestion des produits</w:t>
      </w:r>
    </w:p>
    <w:p w:rsidR="004F7B3B" w:rsidRDefault="0016330E" w:rsidP="00D77AFA">
      <w:pPr>
        <w:numPr>
          <w:ilvl w:val="0"/>
          <w:numId w:val="23"/>
        </w:numPr>
        <w:rPr>
          <w:b/>
          <w:bCs/>
          <w:lang w:val="fr-FR"/>
        </w:rPr>
      </w:pPr>
      <w:r>
        <w:rPr>
          <w:b/>
          <w:bCs/>
          <w:lang w:val="fr-FR"/>
        </w:rPr>
        <w:t>Ajouter un nouveau produit (nom, description, prix, image, catégorie)</w:t>
      </w:r>
    </w:p>
    <w:p w:rsidR="004F7B3B" w:rsidRDefault="0016330E" w:rsidP="00D77AFA">
      <w:pPr>
        <w:numPr>
          <w:ilvl w:val="0"/>
          <w:numId w:val="23"/>
        </w:numPr>
        <w:rPr>
          <w:b/>
          <w:bCs/>
          <w:lang w:val="fr-FR"/>
        </w:rPr>
      </w:pPr>
      <w:r>
        <w:rPr>
          <w:b/>
          <w:bCs/>
          <w:lang w:val="fr-FR"/>
        </w:rPr>
        <w:t>Modifier les informations d’un produit existant</w:t>
      </w:r>
    </w:p>
    <w:p w:rsidR="004F7B3B" w:rsidRDefault="0016330E" w:rsidP="00D77AFA">
      <w:pPr>
        <w:numPr>
          <w:ilvl w:val="0"/>
          <w:numId w:val="23"/>
        </w:numPr>
        <w:rPr>
          <w:b/>
          <w:bCs/>
          <w:lang w:val="fr-FR"/>
        </w:rPr>
      </w:pPr>
      <w:r>
        <w:rPr>
          <w:b/>
          <w:bCs/>
          <w:lang w:val="fr-FR"/>
        </w:rPr>
        <w:t>Supprimer un produit</w:t>
      </w:r>
    </w:p>
    <w:p w:rsidR="004F7B3B" w:rsidRDefault="0016330E" w:rsidP="00D77AFA">
      <w:pPr>
        <w:numPr>
          <w:ilvl w:val="0"/>
          <w:numId w:val="23"/>
        </w:numPr>
        <w:rPr>
          <w:b/>
          <w:bCs/>
          <w:lang w:val="fr-FR"/>
        </w:rPr>
      </w:pPr>
      <w:r>
        <w:rPr>
          <w:b/>
          <w:bCs/>
          <w:lang w:val="fr-FR"/>
        </w:rPr>
        <w:t>Consulter la liste des produits</w:t>
      </w:r>
    </w:p>
    <w:p w:rsidR="004F7B3B" w:rsidRDefault="0016330E">
      <w:pPr>
        <w:rPr>
          <w:b/>
          <w:bCs/>
          <w:lang w:val="fr-FR"/>
        </w:rPr>
      </w:pPr>
      <w:r>
        <w:rPr>
          <w:rFonts w:ascii="Segoe UI Symbol" w:hAnsi="Segoe UI Symbol" w:cs="Segoe UI Symbol"/>
          <w:b/>
          <w:bCs/>
          <w:lang w:val="fr-FR"/>
        </w:rPr>
        <w:t>✔</w:t>
      </w:r>
      <w:r>
        <w:rPr>
          <w:b/>
          <w:bCs/>
          <w:lang w:val="fr-FR"/>
        </w:rPr>
        <w:t xml:space="preserve"> Gestion des catégories</w:t>
      </w:r>
    </w:p>
    <w:p w:rsidR="004F7B3B" w:rsidRDefault="0016330E" w:rsidP="00D77AFA">
      <w:pPr>
        <w:numPr>
          <w:ilvl w:val="0"/>
          <w:numId w:val="24"/>
        </w:numPr>
        <w:rPr>
          <w:b/>
          <w:bCs/>
          <w:lang w:val="fr-FR"/>
        </w:rPr>
      </w:pPr>
      <w:r>
        <w:rPr>
          <w:b/>
          <w:bCs/>
          <w:lang w:val="fr-FR"/>
        </w:rPr>
        <w:t>Ajouter une catégorie (ex : soins visage, vitamines, bébé…)</w:t>
      </w:r>
    </w:p>
    <w:p w:rsidR="004F7B3B" w:rsidRDefault="0016330E" w:rsidP="00D77AFA">
      <w:pPr>
        <w:numPr>
          <w:ilvl w:val="0"/>
          <w:numId w:val="24"/>
        </w:numPr>
        <w:rPr>
          <w:b/>
          <w:bCs/>
          <w:lang w:val="fr-FR"/>
        </w:rPr>
      </w:pPr>
      <w:r>
        <w:rPr>
          <w:b/>
          <w:bCs/>
          <w:lang w:val="fr-FR"/>
        </w:rPr>
        <w:t>Modifier une catégorie</w:t>
      </w:r>
    </w:p>
    <w:p w:rsidR="004F7B3B" w:rsidRDefault="0016330E" w:rsidP="00D77AFA">
      <w:pPr>
        <w:numPr>
          <w:ilvl w:val="0"/>
          <w:numId w:val="24"/>
        </w:numPr>
        <w:rPr>
          <w:b/>
          <w:bCs/>
          <w:lang w:val="fr-FR"/>
        </w:rPr>
      </w:pPr>
      <w:r>
        <w:rPr>
          <w:b/>
          <w:bCs/>
          <w:lang w:val="fr-FR"/>
        </w:rPr>
        <w:t>Supprimer une catégorie</w:t>
      </w:r>
    </w:p>
    <w:p w:rsidR="004F7B3B" w:rsidRDefault="0016330E" w:rsidP="00D77AFA">
      <w:pPr>
        <w:numPr>
          <w:ilvl w:val="0"/>
          <w:numId w:val="24"/>
        </w:numPr>
        <w:rPr>
          <w:b/>
          <w:bCs/>
          <w:lang w:val="fr-FR"/>
        </w:rPr>
      </w:pPr>
      <w:r>
        <w:rPr>
          <w:b/>
          <w:bCs/>
          <w:lang w:val="fr-FR"/>
        </w:rPr>
        <w:t>Lier les produits aux catégories</w:t>
      </w:r>
    </w:p>
    <w:p w:rsidR="004F7B3B" w:rsidRDefault="0016330E">
      <w:pPr>
        <w:rPr>
          <w:b/>
          <w:bCs/>
          <w:lang w:val="fr-FR"/>
        </w:rPr>
      </w:pPr>
      <w:r>
        <w:rPr>
          <w:rFonts w:ascii="Segoe UI Symbol" w:hAnsi="Segoe UI Symbol" w:cs="Segoe UI Symbol"/>
          <w:b/>
          <w:bCs/>
          <w:lang w:val="fr-FR"/>
        </w:rPr>
        <w:t>✔</w:t>
      </w:r>
      <w:r>
        <w:rPr>
          <w:b/>
          <w:bCs/>
          <w:lang w:val="fr-FR"/>
        </w:rPr>
        <w:t xml:space="preserve"> Gestion des utilisateurs</w:t>
      </w:r>
    </w:p>
    <w:p w:rsidR="004F7B3B" w:rsidRDefault="0016330E" w:rsidP="00D77AFA">
      <w:pPr>
        <w:numPr>
          <w:ilvl w:val="0"/>
          <w:numId w:val="25"/>
        </w:numPr>
        <w:rPr>
          <w:b/>
          <w:bCs/>
          <w:lang w:val="fr-FR"/>
        </w:rPr>
      </w:pPr>
      <w:r>
        <w:rPr>
          <w:b/>
          <w:bCs/>
          <w:lang w:val="fr-FR"/>
        </w:rPr>
        <w:t>Consulter la liste des utilisateurs</w:t>
      </w:r>
    </w:p>
    <w:p w:rsidR="004F7B3B" w:rsidRDefault="0016330E" w:rsidP="00D77AFA">
      <w:pPr>
        <w:numPr>
          <w:ilvl w:val="0"/>
          <w:numId w:val="25"/>
        </w:numPr>
        <w:rPr>
          <w:b/>
          <w:bCs/>
          <w:lang w:val="fr-FR"/>
        </w:rPr>
      </w:pPr>
      <w:r>
        <w:rPr>
          <w:b/>
          <w:bCs/>
          <w:lang w:val="fr-FR"/>
        </w:rPr>
        <w:t>Supprimer un utilisateur si nécessaire</w:t>
      </w:r>
    </w:p>
    <w:p w:rsidR="004F7B3B" w:rsidRDefault="0016330E" w:rsidP="00D77AFA">
      <w:pPr>
        <w:numPr>
          <w:ilvl w:val="0"/>
          <w:numId w:val="25"/>
        </w:numPr>
        <w:rPr>
          <w:b/>
          <w:bCs/>
          <w:lang w:val="fr-FR"/>
        </w:rPr>
      </w:pPr>
      <w:r>
        <w:rPr>
          <w:b/>
          <w:bCs/>
          <w:lang w:val="fr-FR"/>
        </w:rPr>
        <w:t>Identifier les rôles (admin / client)</w:t>
      </w:r>
    </w:p>
    <w:p w:rsidR="004F7B3B" w:rsidRDefault="0016330E">
      <w:pPr>
        <w:rPr>
          <w:b/>
          <w:bCs/>
          <w:lang w:val="fr-FR"/>
        </w:rPr>
      </w:pPr>
      <w:r>
        <w:rPr>
          <w:rFonts w:ascii="Segoe UI Symbol" w:hAnsi="Segoe UI Symbol" w:cs="Segoe UI Symbol"/>
          <w:b/>
          <w:bCs/>
          <w:lang w:val="fr-FR"/>
        </w:rPr>
        <w:t>✔</w:t>
      </w:r>
      <w:r>
        <w:rPr>
          <w:b/>
          <w:bCs/>
          <w:lang w:val="fr-FR"/>
        </w:rPr>
        <w:t xml:space="preserve"> Gestion des commandes</w:t>
      </w:r>
    </w:p>
    <w:p w:rsidR="004F7B3B" w:rsidRDefault="0016330E" w:rsidP="00D77AFA">
      <w:pPr>
        <w:numPr>
          <w:ilvl w:val="0"/>
          <w:numId w:val="26"/>
        </w:numPr>
        <w:rPr>
          <w:b/>
          <w:bCs/>
          <w:lang w:val="fr-FR"/>
        </w:rPr>
      </w:pPr>
      <w:r>
        <w:rPr>
          <w:b/>
          <w:bCs/>
          <w:lang w:val="fr-FR"/>
        </w:rPr>
        <w:lastRenderedPageBreak/>
        <w:t>Consulter les commandes passées</w:t>
      </w:r>
    </w:p>
    <w:p w:rsidR="004F7B3B" w:rsidRDefault="0016330E" w:rsidP="00D77AFA">
      <w:pPr>
        <w:numPr>
          <w:ilvl w:val="0"/>
          <w:numId w:val="26"/>
        </w:numPr>
        <w:rPr>
          <w:b/>
          <w:bCs/>
          <w:lang w:val="fr-FR"/>
        </w:rPr>
      </w:pPr>
      <w:r>
        <w:rPr>
          <w:b/>
          <w:bCs/>
          <w:lang w:val="fr-FR"/>
        </w:rPr>
        <w:t>Voir les détails d’une commande (produits, quantité, prix)</w:t>
      </w:r>
    </w:p>
    <w:p w:rsidR="004F7B3B" w:rsidRDefault="0016330E" w:rsidP="00D77AFA">
      <w:pPr>
        <w:numPr>
          <w:ilvl w:val="0"/>
          <w:numId w:val="26"/>
        </w:numPr>
        <w:rPr>
          <w:b/>
          <w:bCs/>
          <w:lang w:val="fr-FR"/>
        </w:rPr>
      </w:pPr>
      <w:r>
        <w:rPr>
          <w:b/>
          <w:bCs/>
          <w:lang w:val="fr-FR"/>
        </w:rPr>
        <w:t>Changer le statut d’une commande (en attente, validée, livrée)</w:t>
      </w:r>
    </w:p>
    <w:p w:rsidR="004F7B3B" w:rsidRDefault="004F7B3B">
      <w:pPr>
        <w:rPr>
          <w:b/>
          <w:bCs/>
          <w:lang w:val="fr-FR"/>
        </w:rPr>
      </w:pPr>
    </w:p>
    <w:p w:rsidR="004F7B3B" w:rsidRDefault="004F7B3B">
      <w:pPr>
        <w:rPr>
          <w:b/>
          <w:bCs/>
          <w:lang w:val="fr-FR"/>
        </w:rPr>
      </w:pPr>
    </w:p>
    <w:p w:rsidR="004F7B3B" w:rsidRDefault="004F7B3B">
      <w:pPr>
        <w:rPr>
          <w:b/>
          <w:bCs/>
          <w:lang w:val="fr-FR"/>
        </w:rPr>
      </w:pPr>
    </w:p>
    <w:p w:rsidR="004F7B3B" w:rsidRDefault="004F7B3B">
      <w:pPr>
        <w:rPr>
          <w:b/>
          <w:bCs/>
          <w:color w:val="76923C" w:themeColor="accent3" w:themeShade="BF"/>
          <w:lang w:val="fr-FR"/>
        </w:rPr>
      </w:pPr>
    </w:p>
    <w:p w:rsidR="004F7B3B" w:rsidRPr="009D150A" w:rsidRDefault="0016330E" w:rsidP="009D150A">
      <w:pPr>
        <w:pStyle w:val="Titre3"/>
        <w:rPr>
          <w:rFonts w:ascii="Segoe UI Emoji" w:hAnsi="Segoe UI Emoji" w:cs="Segoe UI Emoji"/>
          <w:color w:val="4F6228" w:themeColor="accent3" w:themeShade="80"/>
          <w:lang w:val="fr-FR"/>
        </w:rPr>
      </w:pPr>
      <w:r w:rsidRPr="009D150A">
        <w:rPr>
          <w:rFonts w:ascii="Segoe UI Emoji" w:hAnsi="Segoe UI Emoji" w:cs="Segoe UI Emoji"/>
          <w:color w:val="4F6228" w:themeColor="accent3" w:themeShade="80"/>
          <w:lang w:val="fr-FR"/>
        </w:rPr>
        <w:t>🔹 2.2 Fonctionnalités de l’utilisateur (client)</w:t>
      </w:r>
    </w:p>
    <w:p w:rsidR="004F7B3B" w:rsidRDefault="0016330E">
      <w:pPr>
        <w:rPr>
          <w:b/>
          <w:bCs/>
          <w:lang w:val="fr-FR"/>
        </w:rPr>
      </w:pPr>
      <w:r>
        <w:rPr>
          <w:b/>
          <w:bCs/>
          <w:lang w:val="fr-FR"/>
        </w:rPr>
        <w:t>L’utilisateur final est le client qui utilise la plateforme pour acheter des produits.</w:t>
      </w:r>
    </w:p>
    <w:p w:rsidR="004F7B3B" w:rsidRDefault="0016330E">
      <w:pPr>
        <w:rPr>
          <w:b/>
          <w:bCs/>
          <w:lang w:val="fr-FR"/>
        </w:rPr>
      </w:pPr>
      <w:r>
        <w:rPr>
          <w:rFonts w:ascii="Segoe UI Symbol" w:hAnsi="Segoe UI Symbol" w:cs="Segoe UI Symbol"/>
          <w:b/>
          <w:bCs/>
          <w:lang w:val="fr-FR"/>
        </w:rPr>
        <w:t>✔</w:t>
      </w:r>
      <w:r>
        <w:rPr>
          <w:b/>
          <w:bCs/>
          <w:lang w:val="fr-FR"/>
        </w:rPr>
        <w:t xml:space="preserve"> Inscription et authentification</w:t>
      </w:r>
    </w:p>
    <w:p w:rsidR="004F7B3B" w:rsidRDefault="0016330E" w:rsidP="00D77AFA">
      <w:pPr>
        <w:numPr>
          <w:ilvl w:val="0"/>
          <w:numId w:val="27"/>
        </w:numPr>
        <w:rPr>
          <w:b/>
          <w:bCs/>
          <w:lang w:val="fr-FR"/>
        </w:rPr>
      </w:pPr>
      <w:r>
        <w:rPr>
          <w:b/>
          <w:bCs/>
          <w:lang w:val="fr-FR"/>
        </w:rPr>
        <w:t>Création de compte utilisateur</w:t>
      </w:r>
    </w:p>
    <w:p w:rsidR="004F7B3B" w:rsidRDefault="0016330E" w:rsidP="00D77AFA">
      <w:pPr>
        <w:numPr>
          <w:ilvl w:val="0"/>
          <w:numId w:val="27"/>
        </w:numPr>
        <w:rPr>
          <w:b/>
          <w:bCs/>
          <w:lang w:val="fr-FR"/>
        </w:rPr>
      </w:pPr>
      <w:r>
        <w:rPr>
          <w:b/>
          <w:bCs/>
          <w:lang w:val="fr-FR"/>
        </w:rPr>
        <w:t>Connexion sécurisée</w:t>
      </w:r>
    </w:p>
    <w:p w:rsidR="004F7B3B" w:rsidRDefault="0016330E" w:rsidP="00D77AFA">
      <w:pPr>
        <w:numPr>
          <w:ilvl w:val="0"/>
          <w:numId w:val="27"/>
        </w:numPr>
        <w:rPr>
          <w:b/>
          <w:bCs/>
          <w:lang w:val="fr-FR"/>
        </w:rPr>
      </w:pPr>
      <w:r>
        <w:rPr>
          <w:b/>
          <w:bCs/>
          <w:lang w:val="fr-FR"/>
        </w:rPr>
        <w:t>Gestion du profil</w:t>
      </w:r>
    </w:p>
    <w:p w:rsidR="004F7B3B" w:rsidRDefault="0016330E">
      <w:pPr>
        <w:rPr>
          <w:b/>
          <w:bCs/>
          <w:lang w:val="fr-FR"/>
        </w:rPr>
      </w:pPr>
      <w:r>
        <w:rPr>
          <w:rFonts w:ascii="Segoe UI Symbol" w:hAnsi="Segoe UI Symbol" w:cs="Segoe UI Symbol"/>
          <w:b/>
          <w:bCs/>
          <w:lang w:val="fr-FR"/>
        </w:rPr>
        <w:t>✔</w:t>
      </w:r>
      <w:r>
        <w:rPr>
          <w:b/>
          <w:bCs/>
          <w:lang w:val="fr-FR"/>
        </w:rPr>
        <w:t xml:space="preserve"> Consultation des produits</w:t>
      </w:r>
    </w:p>
    <w:p w:rsidR="004F7B3B" w:rsidRDefault="0016330E" w:rsidP="00D77AFA">
      <w:pPr>
        <w:numPr>
          <w:ilvl w:val="0"/>
          <w:numId w:val="28"/>
        </w:numPr>
        <w:rPr>
          <w:b/>
          <w:bCs/>
          <w:lang w:val="fr-FR"/>
        </w:rPr>
      </w:pPr>
      <w:r>
        <w:rPr>
          <w:b/>
          <w:bCs/>
          <w:lang w:val="fr-FR"/>
        </w:rPr>
        <w:t>Affichage des produits disponibles</w:t>
      </w:r>
    </w:p>
    <w:p w:rsidR="004F7B3B" w:rsidRDefault="0016330E" w:rsidP="00D77AFA">
      <w:pPr>
        <w:numPr>
          <w:ilvl w:val="0"/>
          <w:numId w:val="28"/>
        </w:numPr>
        <w:rPr>
          <w:b/>
          <w:bCs/>
          <w:lang w:val="fr-FR"/>
        </w:rPr>
      </w:pPr>
      <w:r>
        <w:rPr>
          <w:b/>
          <w:bCs/>
          <w:lang w:val="fr-FR"/>
        </w:rPr>
        <w:t>Filtrage par catégorie</w:t>
      </w:r>
    </w:p>
    <w:p w:rsidR="004F7B3B" w:rsidRDefault="0016330E" w:rsidP="00D77AFA">
      <w:pPr>
        <w:numPr>
          <w:ilvl w:val="0"/>
          <w:numId w:val="28"/>
        </w:numPr>
        <w:rPr>
          <w:b/>
          <w:bCs/>
          <w:lang w:val="fr-FR"/>
        </w:rPr>
      </w:pPr>
      <w:r>
        <w:rPr>
          <w:b/>
          <w:bCs/>
          <w:lang w:val="fr-FR"/>
        </w:rPr>
        <w:t>Recherche par nom ou mot-clé</w:t>
      </w:r>
    </w:p>
    <w:p w:rsidR="004F7B3B" w:rsidRDefault="0016330E" w:rsidP="00D77AFA">
      <w:pPr>
        <w:numPr>
          <w:ilvl w:val="0"/>
          <w:numId w:val="28"/>
        </w:numPr>
        <w:rPr>
          <w:b/>
          <w:bCs/>
          <w:lang w:val="fr-FR"/>
        </w:rPr>
      </w:pPr>
      <w:r>
        <w:rPr>
          <w:b/>
          <w:bCs/>
          <w:lang w:val="fr-FR"/>
        </w:rPr>
        <w:t>Consultation des détails d’un produit</w:t>
      </w:r>
    </w:p>
    <w:p w:rsidR="004F7B3B" w:rsidRDefault="0016330E">
      <w:pPr>
        <w:rPr>
          <w:b/>
          <w:bCs/>
          <w:lang w:val="fr-FR"/>
        </w:rPr>
      </w:pPr>
      <w:r>
        <w:rPr>
          <w:rFonts w:ascii="Segoe UI Symbol" w:hAnsi="Segoe UI Symbol" w:cs="Segoe UI Symbol"/>
          <w:b/>
          <w:bCs/>
          <w:lang w:val="fr-FR"/>
        </w:rPr>
        <w:t>✔</w:t>
      </w:r>
      <w:r>
        <w:rPr>
          <w:b/>
          <w:bCs/>
          <w:lang w:val="fr-FR"/>
        </w:rPr>
        <w:t xml:space="preserve"> Gestion du panier</w:t>
      </w:r>
    </w:p>
    <w:p w:rsidR="004F7B3B" w:rsidRDefault="0016330E" w:rsidP="00D77AFA">
      <w:pPr>
        <w:numPr>
          <w:ilvl w:val="0"/>
          <w:numId w:val="29"/>
        </w:numPr>
        <w:rPr>
          <w:b/>
          <w:bCs/>
          <w:lang w:val="fr-FR"/>
        </w:rPr>
      </w:pPr>
      <w:r>
        <w:rPr>
          <w:b/>
          <w:bCs/>
          <w:lang w:val="fr-FR"/>
        </w:rPr>
        <w:t>Ajouter des produits au panier</w:t>
      </w:r>
    </w:p>
    <w:p w:rsidR="004F7B3B" w:rsidRDefault="0016330E" w:rsidP="00D77AFA">
      <w:pPr>
        <w:numPr>
          <w:ilvl w:val="0"/>
          <w:numId w:val="29"/>
        </w:numPr>
        <w:rPr>
          <w:b/>
          <w:bCs/>
          <w:lang w:val="fr-FR"/>
        </w:rPr>
      </w:pPr>
      <w:r>
        <w:rPr>
          <w:b/>
          <w:bCs/>
          <w:lang w:val="fr-FR"/>
        </w:rPr>
        <w:t>Modifier la quantité</w:t>
      </w:r>
    </w:p>
    <w:p w:rsidR="004F7B3B" w:rsidRDefault="0016330E" w:rsidP="00D77AFA">
      <w:pPr>
        <w:numPr>
          <w:ilvl w:val="0"/>
          <w:numId w:val="29"/>
        </w:numPr>
        <w:rPr>
          <w:b/>
          <w:bCs/>
          <w:lang w:val="fr-FR"/>
        </w:rPr>
      </w:pPr>
      <w:r>
        <w:rPr>
          <w:b/>
          <w:bCs/>
          <w:lang w:val="fr-FR"/>
        </w:rPr>
        <w:t>Supprimer un produit du panier</w:t>
      </w:r>
    </w:p>
    <w:p w:rsidR="004F7B3B" w:rsidRDefault="0016330E" w:rsidP="00D77AFA">
      <w:pPr>
        <w:numPr>
          <w:ilvl w:val="0"/>
          <w:numId w:val="29"/>
        </w:numPr>
        <w:rPr>
          <w:b/>
          <w:bCs/>
          <w:lang w:val="fr-FR"/>
        </w:rPr>
      </w:pPr>
      <w:r>
        <w:rPr>
          <w:b/>
          <w:bCs/>
          <w:lang w:val="fr-FR"/>
        </w:rPr>
        <w:t>Calcul automatique du total</w:t>
      </w:r>
    </w:p>
    <w:p w:rsidR="004F7B3B" w:rsidRDefault="0016330E">
      <w:pPr>
        <w:rPr>
          <w:b/>
          <w:bCs/>
          <w:lang w:val="fr-FR"/>
        </w:rPr>
      </w:pPr>
      <w:r>
        <w:rPr>
          <w:rFonts w:ascii="Segoe UI Symbol" w:hAnsi="Segoe UI Symbol" w:cs="Segoe UI Symbol"/>
          <w:b/>
          <w:bCs/>
          <w:lang w:val="fr-FR"/>
        </w:rPr>
        <w:t>✔</w:t>
      </w:r>
      <w:r>
        <w:rPr>
          <w:b/>
          <w:bCs/>
          <w:lang w:val="fr-FR"/>
        </w:rPr>
        <w:t xml:space="preserve"> Commande</w:t>
      </w:r>
    </w:p>
    <w:p w:rsidR="004F7B3B" w:rsidRDefault="0016330E" w:rsidP="00D77AFA">
      <w:pPr>
        <w:numPr>
          <w:ilvl w:val="0"/>
          <w:numId w:val="30"/>
        </w:numPr>
        <w:rPr>
          <w:b/>
          <w:bCs/>
          <w:lang w:val="fr-FR"/>
        </w:rPr>
      </w:pPr>
      <w:r>
        <w:rPr>
          <w:b/>
          <w:bCs/>
          <w:lang w:val="fr-FR"/>
        </w:rPr>
        <w:t>Validation du panier</w:t>
      </w:r>
    </w:p>
    <w:p w:rsidR="004F7B3B" w:rsidRDefault="0016330E" w:rsidP="00D77AFA">
      <w:pPr>
        <w:numPr>
          <w:ilvl w:val="0"/>
          <w:numId w:val="30"/>
        </w:numPr>
        <w:rPr>
          <w:b/>
          <w:bCs/>
          <w:lang w:val="fr-FR"/>
        </w:rPr>
      </w:pPr>
      <w:r>
        <w:rPr>
          <w:b/>
          <w:bCs/>
          <w:lang w:val="fr-FR"/>
        </w:rPr>
        <w:t>Passage de commande</w:t>
      </w:r>
    </w:p>
    <w:p w:rsidR="004F7B3B" w:rsidRDefault="0016330E" w:rsidP="00D77AFA">
      <w:pPr>
        <w:numPr>
          <w:ilvl w:val="0"/>
          <w:numId w:val="30"/>
        </w:numPr>
        <w:rPr>
          <w:b/>
          <w:bCs/>
          <w:lang w:val="fr-FR"/>
        </w:rPr>
      </w:pPr>
      <w:r>
        <w:rPr>
          <w:b/>
          <w:bCs/>
          <w:lang w:val="fr-FR"/>
        </w:rPr>
        <w:lastRenderedPageBreak/>
        <w:t>Enregistrement des informations (adresse, téléphone)</w:t>
      </w:r>
    </w:p>
    <w:p w:rsidR="004F7B3B" w:rsidRDefault="0016330E" w:rsidP="00D77AFA">
      <w:pPr>
        <w:numPr>
          <w:ilvl w:val="0"/>
          <w:numId w:val="30"/>
        </w:numPr>
        <w:rPr>
          <w:b/>
          <w:bCs/>
          <w:lang w:val="fr-FR"/>
        </w:rPr>
      </w:pPr>
      <w:r>
        <w:rPr>
          <w:b/>
          <w:bCs/>
          <w:lang w:val="fr-FR"/>
        </w:rPr>
        <w:t>Suivi de la commande</w:t>
      </w:r>
    </w:p>
    <w:p w:rsidR="004F7B3B" w:rsidRDefault="0016330E">
      <w:pPr>
        <w:rPr>
          <w:b/>
          <w:bCs/>
          <w:lang w:val="fr-FR"/>
        </w:rPr>
      </w:pPr>
      <w:r>
        <w:rPr>
          <w:rFonts w:ascii="Segoe UI Symbol" w:hAnsi="Segoe UI Symbol" w:cs="Segoe UI Symbol"/>
          <w:b/>
          <w:bCs/>
          <w:lang w:val="fr-FR"/>
        </w:rPr>
        <w:t>✔</w:t>
      </w:r>
      <w:r>
        <w:rPr>
          <w:b/>
          <w:bCs/>
          <w:lang w:val="fr-FR"/>
        </w:rPr>
        <w:t xml:space="preserve"> Historique</w:t>
      </w:r>
    </w:p>
    <w:p w:rsidR="004F7B3B" w:rsidRDefault="0016330E" w:rsidP="00D77AFA">
      <w:pPr>
        <w:numPr>
          <w:ilvl w:val="0"/>
          <w:numId w:val="31"/>
        </w:numPr>
        <w:rPr>
          <w:b/>
          <w:bCs/>
          <w:lang w:val="fr-FR"/>
        </w:rPr>
      </w:pPr>
      <w:r>
        <w:rPr>
          <w:b/>
          <w:bCs/>
          <w:lang w:val="fr-FR"/>
        </w:rPr>
        <w:t>Consultation des commandes passées</w:t>
      </w:r>
    </w:p>
    <w:p w:rsidR="004F7B3B" w:rsidRDefault="0016330E" w:rsidP="00D77AFA">
      <w:pPr>
        <w:numPr>
          <w:ilvl w:val="0"/>
          <w:numId w:val="31"/>
        </w:numPr>
        <w:rPr>
          <w:b/>
          <w:bCs/>
          <w:lang w:val="fr-FR"/>
        </w:rPr>
      </w:pPr>
      <w:r>
        <w:rPr>
          <w:b/>
          <w:bCs/>
          <w:lang w:val="fr-FR"/>
        </w:rPr>
        <w:t>Détail de chaque commande</w:t>
      </w:r>
    </w:p>
    <w:p w:rsidR="004F7B3B" w:rsidRDefault="004F7B3B">
      <w:pPr>
        <w:rPr>
          <w:b/>
          <w:bCs/>
          <w:lang w:val="fr-FR"/>
        </w:rPr>
      </w:pPr>
    </w:p>
    <w:p w:rsidR="004F7B3B" w:rsidRDefault="004F7B3B">
      <w:pPr>
        <w:rPr>
          <w:b/>
          <w:bCs/>
          <w:color w:val="76923C" w:themeColor="accent3" w:themeShade="BF"/>
          <w:lang w:val="fr-FR"/>
        </w:rPr>
      </w:pPr>
    </w:p>
    <w:p w:rsidR="004F7B3B" w:rsidRPr="009D150A" w:rsidRDefault="0016330E" w:rsidP="009D150A">
      <w:pPr>
        <w:pStyle w:val="Titre2"/>
        <w:rPr>
          <w:color w:val="4F6228" w:themeColor="accent3" w:themeShade="80"/>
          <w:lang w:val="fr-FR"/>
        </w:rPr>
      </w:pPr>
      <w:r w:rsidRPr="009D150A">
        <w:rPr>
          <w:color w:val="4F6228" w:themeColor="accent3" w:themeShade="80"/>
          <w:lang w:val="fr-FR"/>
        </w:rPr>
        <w:t>3. Besoins non fonctionnels</w:t>
      </w:r>
    </w:p>
    <w:p w:rsidR="004F7B3B" w:rsidRDefault="0016330E">
      <w:pPr>
        <w:rPr>
          <w:b/>
          <w:bCs/>
          <w:lang w:val="fr-FR"/>
        </w:rPr>
      </w:pPr>
      <w:r>
        <w:rPr>
          <w:b/>
          <w:bCs/>
          <w:lang w:val="fr-FR"/>
        </w:rPr>
        <w:t>Les besoins non fonctionnels définissent les contraintes de qualité du système.</w:t>
      </w:r>
    </w:p>
    <w:p w:rsidR="004F7B3B" w:rsidRDefault="004F7B3B">
      <w:pPr>
        <w:rPr>
          <w:b/>
          <w:bCs/>
          <w:color w:val="76923C" w:themeColor="accent3" w:themeShade="BF"/>
          <w:lang w:val="fr-FR"/>
        </w:rPr>
      </w:pPr>
    </w:p>
    <w:p w:rsidR="004F7B3B" w:rsidRPr="009D150A" w:rsidRDefault="0016330E" w:rsidP="009D150A">
      <w:pPr>
        <w:pStyle w:val="Titre3"/>
        <w:rPr>
          <w:rFonts w:ascii="Segoe UI Emoji" w:hAnsi="Segoe UI Emoji" w:cs="Segoe UI Emoji"/>
          <w:color w:val="4F6228" w:themeColor="accent3" w:themeShade="80"/>
          <w:lang w:val="fr-FR"/>
        </w:rPr>
      </w:pPr>
      <w:r w:rsidRPr="009D150A">
        <w:rPr>
          <w:rFonts w:ascii="Segoe UI Emoji" w:hAnsi="Segoe UI Emoji" w:cs="Segoe UI Emoji"/>
          <w:color w:val="4F6228" w:themeColor="accent3" w:themeShade="80"/>
          <w:lang w:val="fr-FR"/>
        </w:rPr>
        <w:t>🔹 3.1 Performance</w:t>
      </w:r>
    </w:p>
    <w:p w:rsidR="004F7B3B" w:rsidRDefault="0016330E" w:rsidP="00D77AFA">
      <w:pPr>
        <w:numPr>
          <w:ilvl w:val="0"/>
          <w:numId w:val="32"/>
        </w:numPr>
        <w:rPr>
          <w:b/>
          <w:bCs/>
          <w:lang w:val="fr-FR"/>
        </w:rPr>
      </w:pPr>
      <w:r>
        <w:rPr>
          <w:b/>
          <w:bCs/>
          <w:lang w:val="fr-FR"/>
        </w:rPr>
        <w:t>Le système doit répondre rapidement aux requêtes utilisateur</w:t>
      </w:r>
    </w:p>
    <w:p w:rsidR="004F7B3B" w:rsidRDefault="0016330E" w:rsidP="00D77AFA">
      <w:pPr>
        <w:numPr>
          <w:ilvl w:val="0"/>
          <w:numId w:val="32"/>
        </w:numPr>
        <w:rPr>
          <w:b/>
          <w:bCs/>
          <w:lang w:val="fr-FR"/>
        </w:rPr>
      </w:pPr>
      <w:r>
        <w:rPr>
          <w:b/>
          <w:bCs/>
          <w:lang w:val="fr-FR"/>
        </w:rPr>
        <w:t>Le chargement des pages doit être optimisé</w:t>
      </w:r>
    </w:p>
    <w:p w:rsidR="004F7B3B" w:rsidRDefault="0016330E" w:rsidP="00D77AFA">
      <w:pPr>
        <w:numPr>
          <w:ilvl w:val="0"/>
          <w:numId w:val="32"/>
        </w:numPr>
        <w:rPr>
          <w:b/>
          <w:bCs/>
          <w:lang w:val="fr-FR"/>
        </w:rPr>
      </w:pPr>
      <w:r>
        <w:rPr>
          <w:b/>
          <w:bCs/>
          <w:lang w:val="fr-FR"/>
        </w:rPr>
        <w:t>Les requêtes SQL doivent être efficaces</w:t>
      </w:r>
    </w:p>
    <w:p w:rsidR="004F7B3B" w:rsidRDefault="004F7B3B">
      <w:pPr>
        <w:rPr>
          <w:b/>
          <w:bCs/>
          <w:color w:val="76923C" w:themeColor="accent3" w:themeShade="BF"/>
          <w:lang w:val="fr-FR"/>
        </w:rPr>
      </w:pPr>
    </w:p>
    <w:p w:rsidR="004F7B3B" w:rsidRPr="009D150A" w:rsidRDefault="0016330E" w:rsidP="009D150A">
      <w:pPr>
        <w:pStyle w:val="Titre3"/>
        <w:rPr>
          <w:rFonts w:ascii="Segoe UI Emoji" w:hAnsi="Segoe UI Emoji" w:cs="Segoe UI Emoji"/>
          <w:color w:val="4F6228" w:themeColor="accent3" w:themeShade="80"/>
          <w:lang w:val="fr-FR"/>
        </w:rPr>
      </w:pPr>
      <w:r w:rsidRPr="009D150A">
        <w:rPr>
          <w:rFonts w:ascii="Segoe UI Emoji" w:hAnsi="Segoe UI Emoji" w:cs="Segoe UI Emoji"/>
          <w:color w:val="4F6228" w:themeColor="accent3" w:themeShade="80"/>
          <w:lang w:val="fr-FR"/>
        </w:rPr>
        <w:t>🔹 3.2 Sécurité</w:t>
      </w:r>
    </w:p>
    <w:p w:rsidR="004F7B3B" w:rsidRDefault="0016330E" w:rsidP="00D77AFA">
      <w:pPr>
        <w:numPr>
          <w:ilvl w:val="0"/>
          <w:numId w:val="33"/>
        </w:numPr>
        <w:rPr>
          <w:b/>
          <w:bCs/>
          <w:lang w:val="fr-FR"/>
        </w:rPr>
      </w:pPr>
      <w:r>
        <w:rPr>
          <w:b/>
          <w:bCs/>
          <w:lang w:val="fr-FR"/>
        </w:rPr>
        <w:t>Mot de passe stocké sous forme hashée (bcrypt)</w:t>
      </w:r>
    </w:p>
    <w:p w:rsidR="004F7B3B" w:rsidRDefault="0016330E" w:rsidP="00D77AFA">
      <w:pPr>
        <w:numPr>
          <w:ilvl w:val="0"/>
          <w:numId w:val="33"/>
        </w:numPr>
        <w:rPr>
          <w:b/>
          <w:bCs/>
          <w:lang w:val="fr-FR"/>
        </w:rPr>
      </w:pPr>
      <w:r>
        <w:rPr>
          <w:b/>
          <w:bCs/>
          <w:lang w:val="fr-FR"/>
        </w:rPr>
        <w:t>Protection contre les injections SQL</w:t>
      </w:r>
    </w:p>
    <w:p w:rsidR="004F7B3B" w:rsidRDefault="0016330E" w:rsidP="00D77AFA">
      <w:pPr>
        <w:numPr>
          <w:ilvl w:val="0"/>
          <w:numId w:val="33"/>
        </w:numPr>
        <w:rPr>
          <w:b/>
          <w:bCs/>
          <w:lang w:val="fr-FR"/>
        </w:rPr>
      </w:pPr>
      <w:r>
        <w:rPr>
          <w:b/>
          <w:bCs/>
          <w:lang w:val="fr-FR"/>
        </w:rPr>
        <w:t>Gestion des sessions utilisateur sécurisée</w:t>
      </w:r>
    </w:p>
    <w:p w:rsidR="004F7B3B" w:rsidRDefault="0016330E" w:rsidP="00D77AFA">
      <w:pPr>
        <w:numPr>
          <w:ilvl w:val="0"/>
          <w:numId w:val="33"/>
        </w:numPr>
        <w:rPr>
          <w:b/>
          <w:bCs/>
          <w:lang w:val="fr-FR"/>
        </w:rPr>
      </w:pPr>
      <w:r>
        <w:rPr>
          <w:b/>
          <w:bCs/>
          <w:lang w:val="fr-FR"/>
        </w:rPr>
        <w:t>Contrôle des accès selon les rôles</w:t>
      </w:r>
    </w:p>
    <w:p w:rsidR="004F7B3B" w:rsidRDefault="004F7B3B">
      <w:pPr>
        <w:rPr>
          <w:b/>
          <w:bCs/>
          <w:lang w:val="fr-FR"/>
        </w:rPr>
      </w:pPr>
    </w:p>
    <w:p w:rsidR="004F7B3B" w:rsidRPr="009D150A" w:rsidRDefault="0016330E">
      <w:pPr>
        <w:rPr>
          <w:rFonts w:ascii="Segoe UI Emoji" w:eastAsiaTheme="majorEastAsia" w:hAnsi="Segoe UI Emoji" w:cs="Segoe UI Emoji"/>
          <w:b/>
          <w:bCs/>
          <w:color w:val="4F6228" w:themeColor="accent3" w:themeShade="80"/>
          <w:lang w:val="fr-FR"/>
        </w:rPr>
      </w:pPr>
      <w:r w:rsidRPr="009D150A">
        <w:rPr>
          <w:rFonts w:ascii="Segoe UI Emoji" w:eastAsiaTheme="majorEastAsia" w:hAnsi="Segoe UI Emoji" w:cs="Segoe UI Emoji"/>
          <w:b/>
          <w:bCs/>
          <w:color w:val="4F6228" w:themeColor="accent3" w:themeShade="80"/>
          <w:lang w:val="fr-FR"/>
        </w:rPr>
        <w:t>🔹 3.3 Ergonomie</w:t>
      </w:r>
    </w:p>
    <w:p w:rsidR="004F7B3B" w:rsidRDefault="0016330E" w:rsidP="00D77AFA">
      <w:pPr>
        <w:numPr>
          <w:ilvl w:val="0"/>
          <w:numId w:val="34"/>
        </w:numPr>
        <w:rPr>
          <w:b/>
          <w:bCs/>
          <w:lang w:val="fr-FR"/>
        </w:rPr>
      </w:pPr>
      <w:r>
        <w:rPr>
          <w:b/>
          <w:bCs/>
          <w:lang w:val="fr-FR"/>
        </w:rPr>
        <w:t>Interface simple et intuitive</w:t>
      </w:r>
    </w:p>
    <w:p w:rsidR="004F7B3B" w:rsidRDefault="0016330E" w:rsidP="00D77AFA">
      <w:pPr>
        <w:numPr>
          <w:ilvl w:val="0"/>
          <w:numId w:val="34"/>
        </w:numPr>
        <w:rPr>
          <w:b/>
          <w:bCs/>
          <w:lang w:val="fr-FR"/>
        </w:rPr>
      </w:pPr>
      <w:r>
        <w:rPr>
          <w:b/>
          <w:bCs/>
          <w:lang w:val="fr-FR"/>
        </w:rPr>
        <w:t>Navigation facile entre les pages</w:t>
      </w:r>
    </w:p>
    <w:p w:rsidR="004F7B3B" w:rsidRDefault="0016330E" w:rsidP="00D77AFA">
      <w:pPr>
        <w:numPr>
          <w:ilvl w:val="0"/>
          <w:numId w:val="34"/>
        </w:numPr>
        <w:rPr>
          <w:b/>
          <w:bCs/>
          <w:lang w:val="fr-FR"/>
        </w:rPr>
      </w:pPr>
      <w:r>
        <w:rPr>
          <w:b/>
          <w:bCs/>
          <w:lang w:val="fr-FR"/>
        </w:rPr>
        <w:t>Design moderne et lisible</w:t>
      </w:r>
    </w:p>
    <w:p w:rsidR="004F7B3B" w:rsidRDefault="0016330E" w:rsidP="00D77AFA">
      <w:pPr>
        <w:numPr>
          <w:ilvl w:val="0"/>
          <w:numId w:val="34"/>
        </w:numPr>
        <w:rPr>
          <w:b/>
          <w:bCs/>
          <w:lang w:val="fr-FR"/>
        </w:rPr>
      </w:pPr>
      <w:r>
        <w:rPr>
          <w:b/>
          <w:bCs/>
          <w:lang w:val="fr-FR"/>
        </w:rPr>
        <w:t>Expérience utilisateur fluide</w:t>
      </w:r>
    </w:p>
    <w:p w:rsidR="004F7B3B" w:rsidRDefault="004F7B3B">
      <w:pPr>
        <w:rPr>
          <w:b/>
          <w:bCs/>
          <w:color w:val="76923C" w:themeColor="accent3" w:themeShade="BF"/>
          <w:lang w:val="fr-FR"/>
        </w:rPr>
      </w:pPr>
    </w:p>
    <w:p w:rsidR="004F7B3B" w:rsidRPr="009D150A" w:rsidRDefault="0016330E">
      <w:pPr>
        <w:rPr>
          <w:rFonts w:ascii="Segoe UI Emoji" w:eastAsiaTheme="majorEastAsia" w:hAnsi="Segoe UI Emoji" w:cs="Segoe UI Emoji"/>
          <w:b/>
          <w:bCs/>
          <w:color w:val="4F6228" w:themeColor="accent3" w:themeShade="80"/>
          <w:lang w:val="fr-FR"/>
        </w:rPr>
      </w:pPr>
      <w:r w:rsidRPr="009D150A">
        <w:rPr>
          <w:rFonts w:ascii="Segoe UI Emoji" w:eastAsiaTheme="majorEastAsia" w:hAnsi="Segoe UI Emoji" w:cs="Segoe UI Emoji"/>
          <w:b/>
          <w:bCs/>
          <w:color w:val="4F6228" w:themeColor="accent3" w:themeShade="80"/>
          <w:lang w:val="fr-FR"/>
        </w:rPr>
        <w:lastRenderedPageBreak/>
        <w:t>🔹 3.4 Maintenabilité</w:t>
      </w:r>
    </w:p>
    <w:p w:rsidR="004F7B3B" w:rsidRDefault="0016330E" w:rsidP="00D77AFA">
      <w:pPr>
        <w:numPr>
          <w:ilvl w:val="0"/>
          <w:numId w:val="35"/>
        </w:numPr>
        <w:rPr>
          <w:b/>
          <w:bCs/>
          <w:lang w:val="fr-FR"/>
        </w:rPr>
      </w:pPr>
      <w:r>
        <w:rPr>
          <w:b/>
          <w:bCs/>
          <w:lang w:val="fr-FR"/>
        </w:rPr>
        <w:t>Code organisé et structuré</w:t>
      </w:r>
    </w:p>
    <w:p w:rsidR="004F7B3B" w:rsidRDefault="0016330E" w:rsidP="00D77AFA">
      <w:pPr>
        <w:numPr>
          <w:ilvl w:val="0"/>
          <w:numId w:val="35"/>
        </w:numPr>
        <w:rPr>
          <w:b/>
          <w:bCs/>
          <w:lang w:val="fr-FR"/>
        </w:rPr>
      </w:pPr>
      <w:r>
        <w:rPr>
          <w:b/>
          <w:bCs/>
          <w:lang w:val="fr-FR"/>
        </w:rPr>
        <w:t>Séparation logique (frontend / backend)</w:t>
      </w:r>
    </w:p>
    <w:p w:rsidR="004F7B3B" w:rsidRDefault="0016330E" w:rsidP="00D77AFA">
      <w:pPr>
        <w:numPr>
          <w:ilvl w:val="0"/>
          <w:numId w:val="35"/>
        </w:numPr>
        <w:rPr>
          <w:b/>
          <w:bCs/>
          <w:lang w:val="fr-FR"/>
        </w:rPr>
      </w:pPr>
      <w:r>
        <w:rPr>
          <w:b/>
          <w:bCs/>
          <w:lang w:val="fr-FR"/>
        </w:rPr>
        <w:t>Facilité d’évolution du système (ajout de nouvelles fonctionnalités)</w:t>
      </w:r>
    </w:p>
    <w:p w:rsidR="004F7B3B" w:rsidRDefault="004F7B3B">
      <w:pPr>
        <w:rPr>
          <w:b/>
          <w:bCs/>
          <w:lang w:val="fr-FR"/>
        </w:rPr>
      </w:pPr>
    </w:p>
    <w:p w:rsidR="004F7B3B" w:rsidRDefault="004F7B3B">
      <w:pPr>
        <w:rPr>
          <w:b/>
          <w:bCs/>
          <w:lang w:val="fr-FR"/>
        </w:rPr>
      </w:pPr>
    </w:p>
    <w:p w:rsidR="004F7B3B" w:rsidRDefault="004F7B3B">
      <w:pPr>
        <w:rPr>
          <w:b/>
          <w:bCs/>
          <w:color w:val="76923C" w:themeColor="accent3" w:themeShade="BF"/>
          <w:lang w:val="fr-FR"/>
        </w:rPr>
      </w:pPr>
    </w:p>
    <w:p w:rsidR="004F7B3B" w:rsidRPr="009D150A" w:rsidRDefault="0016330E" w:rsidP="009D150A">
      <w:pPr>
        <w:pStyle w:val="Titre2"/>
        <w:rPr>
          <w:color w:val="4F6228" w:themeColor="accent3" w:themeShade="80"/>
          <w:lang w:val="fr-FR"/>
        </w:rPr>
      </w:pPr>
      <w:r w:rsidRPr="009D150A">
        <w:rPr>
          <w:color w:val="4F6228" w:themeColor="accent3" w:themeShade="80"/>
          <w:lang w:val="fr-FR"/>
        </w:rPr>
        <w:t>4. Contraintes du projet</w:t>
      </w:r>
    </w:p>
    <w:p w:rsidR="004F7B3B" w:rsidRDefault="0016330E">
      <w:pPr>
        <w:rPr>
          <w:b/>
          <w:bCs/>
          <w:lang w:val="fr-FR"/>
        </w:rPr>
      </w:pPr>
      <w:r>
        <w:rPr>
          <w:b/>
          <w:bCs/>
          <w:lang w:val="fr-FR"/>
        </w:rPr>
        <w:t>Le projet est soumis à plusieurs contraintes :</w:t>
      </w:r>
    </w:p>
    <w:p w:rsidR="004F7B3B" w:rsidRDefault="0016330E" w:rsidP="00D77AFA">
      <w:pPr>
        <w:numPr>
          <w:ilvl w:val="0"/>
          <w:numId w:val="36"/>
        </w:numPr>
        <w:rPr>
          <w:b/>
          <w:bCs/>
          <w:lang w:val="fr-FR"/>
        </w:rPr>
      </w:pPr>
      <w:r>
        <w:rPr>
          <w:b/>
          <w:bCs/>
          <w:lang w:val="fr-FR"/>
        </w:rPr>
        <w:t>Temps de développement limité (projet académique)</w:t>
      </w:r>
    </w:p>
    <w:p w:rsidR="004F7B3B" w:rsidRDefault="0016330E" w:rsidP="00D77AFA">
      <w:pPr>
        <w:numPr>
          <w:ilvl w:val="0"/>
          <w:numId w:val="36"/>
        </w:numPr>
        <w:rPr>
          <w:b/>
          <w:bCs/>
          <w:lang w:val="fr-FR"/>
        </w:rPr>
      </w:pPr>
      <w:r>
        <w:rPr>
          <w:b/>
          <w:bCs/>
          <w:lang w:val="fr-FR"/>
        </w:rPr>
        <w:t>Réalisation individuelle</w:t>
      </w:r>
    </w:p>
    <w:p w:rsidR="004F7B3B" w:rsidRDefault="0016330E" w:rsidP="00D77AFA">
      <w:pPr>
        <w:numPr>
          <w:ilvl w:val="0"/>
          <w:numId w:val="36"/>
        </w:numPr>
        <w:rPr>
          <w:b/>
          <w:bCs/>
          <w:lang w:val="fr-FR"/>
        </w:rPr>
      </w:pPr>
      <w:r>
        <w:rPr>
          <w:b/>
          <w:bCs/>
          <w:lang w:val="fr-FR"/>
        </w:rPr>
        <w:t>Utilisation de technologies imposées :</w:t>
      </w:r>
    </w:p>
    <w:p w:rsidR="004F7B3B" w:rsidRDefault="0016330E" w:rsidP="00D77AFA">
      <w:pPr>
        <w:numPr>
          <w:ilvl w:val="1"/>
          <w:numId w:val="36"/>
        </w:numPr>
        <w:rPr>
          <w:b/>
          <w:bCs/>
          <w:lang w:val="fr-FR"/>
        </w:rPr>
      </w:pPr>
      <w:r>
        <w:rPr>
          <w:b/>
          <w:bCs/>
          <w:lang w:val="fr-FR"/>
        </w:rPr>
        <w:t>PHP</w:t>
      </w:r>
    </w:p>
    <w:p w:rsidR="004F7B3B" w:rsidRDefault="0016330E" w:rsidP="00D77AFA">
      <w:pPr>
        <w:numPr>
          <w:ilvl w:val="1"/>
          <w:numId w:val="36"/>
        </w:numPr>
        <w:rPr>
          <w:b/>
          <w:bCs/>
          <w:lang w:val="fr-FR"/>
        </w:rPr>
      </w:pPr>
      <w:r>
        <w:rPr>
          <w:b/>
          <w:bCs/>
          <w:lang w:val="fr-FR"/>
        </w:rPr>
        <w:t>MySQL</w:t>
      </w:r>
    </w:p>
    <w:p w:rsidR="004F7B3B" w:rsidRDefault="0016330E" w:rsidP="00D77AFA">
      <w:pPr>
        <w:numPr>
          <w:ilvl w:val="1"/>
          <w:numId w:val="36"/>
        </w:numPr>
        <w:rPr>
          <w:b/>
          <w:bCs/>
          <w:lang w:val="fr-FR"/>
        </w:rPr>
      </w:pPr>
      <w:r>
        <w:rPr>
          <w:b/>
          <w:bCs/>
          <w:lang w:val="fr-FR"/>
        </w:rPr>
        <w:t>HTML</w:t>
      </w:r>
    </w:p>
    <w:p w:rsidR="004F7B3B" w:rsidRDefault="0016330E" w:rsidP="00D77AFA">
      <w:pPr>
        <w:numPr>
          <w:ilvl w:val="1"/>
          <w:numId w:val="36"/>
        </w:numPr>
        <w:rPr>
          <w:b/>
          <w:bCs/>
          <w:lang w:val="fr-FR"/>
        </w:rPr>
      </w:pPr>
      <w:r>
        <w:rPr>
          <w:b/>
          <w:bCs/>
          <w:lang w:val="fr-FR"/>
        </w:rPr>
        <w:t>CSS</w:t>
      </w:r>
    </w:p>
    <w:p w:rsidR="004F7B3B" w:rsidRDefault="0016330E" w:rsidP="00D77AFA">
      <w:pPr>
        <w:numPr>
          <w:ilvl w:val="0"/>
          <w:numId w:val="36"/>
        </w:numPr>
        <w:rPr>
          <w:b/>
          <w:bCs/>
          <w:lang w:val="fr-FR"/>
        </w:rPr>
      </w:pPr>
      <w:r>
        <w:rPr>
          <w:b/>
          <w:bCs/>
          <w:lang w:val="fr-FR"/>
        </w:rPr>
        <w:t>Développement en environnement local (XAMPP / WAMP)</w:t>
      </w:r>
    </w:p>
    <w:p w:rsidR="004F7B3B" w:rsidRDefault="0016330E" w:rsidP="00D77AFA">
      <w:pPr>
        <w:numPr>
          <w:ilvl w:val="0"/>
          <w:numId w:val="36"/>
        </w:numPr>
        <w:rPr>
          <w:b/>
          <w:bCs/>
          <w:lang w:val="fr-FR"/>
        </w:rPr>
      </w:pPr>
      <w:r>
        <w:rPr>
          <w:b/>
          <w:bCs/>
          <w:lang w:val="fr-FR"/>
        </w:rPr>
        <w:t>Budget nul</w:t>
      </w:r>
    </w:p>
    <w:p w:rsidR="004F7B3B" w:rsidRDefault="0016330E" w:rsidP="00D77AFA">
      <w:pPr>
        <w:numPr>
          <w:ilvl w:val="0"/>
          <w:numId w:val="36"/>
        </w:numPr>
        <w:rPr>
          <w:b/>
          <w:bCs/>
          <w:lang w:val="fr-FR"/>
        </w:rPr>
      </w:pPr>
      <w:r>
        <w:rPr>
          <w:b/>
          <w:bCs/>
          <w:lang w:val="fr-FR"/>
        </w:rPr>
        <w:t>Pas d’hébergement en production obligatoire</w:t>
      </w:r>
    </w:p>
    <w:p w:rsidR="004F7B3B" w:rsidRDefault="004F7B3B">
      <w:pPr>
        <w:rPr>
          <w:b/>
          <w:bCs/>
          <w:lang w:val="fr-FR"/>
        </w:rPr>
      </w:pPr>
    </w:p>
    <w:p w:rsidR="004F7B3B" w:rsidRPr="009D150A" w:rsidRDefault="0016330E" w:rsidP="009D150A">
      <w:pPr>
        <w:pStyle w:val="Titre2"/>
        <w:rPr>
          <w:color w:val="4F6228" w:themeColor="accent3" w:themeShade="80"/>
          <w:lang w:val="fr-FR"/>
        </w:rPr>
      </w:pPr>
      <w:r w:rsidRPr="009D150A">
        <w:rPr>
          <w:color w:val="4F6228" w:themeColor="accent3" w:themeShade="80"/>
          <w:lang w:val="fr-FR"/>
        </w:rPr>
        <w:t>5. Conclusion</w:t>
      </w:r>
    </w:p>
    <w:p w:rsidR="004F7B3B" w:rsidRDefault="0016330E">
      <w:pPr>
        <w:rPr>
          <w:b/>
          <w:bCs/>
          <w:lang w:val="fr-FR"/>
        </w:rPr>
      </w:pPr>
      <w:r>
        <w:rPr>
          <w:b/>
          <w:bCs/>
          <w:lang w:val="fr-FR"/>
        </w:rPr>
        <w:t>Cette analyse détaillée des besoins a permis de définir de manière claire et structurée les fonctionnalités attendues du système ainsi que les contraintes techniques et organisationnelles.</w:t>
      </w:r>
    </w:p>
    <w:p w:rsidR="004F7B3B" w:rsidRDefault="0016330E">
      <w:pPr>
        <w:rPr>
          <w:b/>
          <w:bCs/>
          <w:lang w:val="fr-FR"/>
        </w:rPr>
      </w:pPr>
      <w:r>
        <w:rPr>
          <w:b/>
          <w:bCs/>
          <w:lang w:val="fr-FR"/>
        </w:rPr>
        <w:t>Elle constitue une base essentielle pour la phase de conception du système, notamment la modélisation UML et la conception de la base de données, afin de garantir un développement cohérent et efficace de l’application de parapharmacie en ligne.</w:t>
      </w:r>
    </w:p>
    <w:p w:rsidR="004F7B3B" w:rsidRDefault="004F7B3B">
      <w:pPr>
        <w:rPr>
          <w:b/>
          <w:bCs/>
          <w:lang w:val="fr-FR"/>
        </w:rPr>
      </w:pPr>
    </w:p>
    <w:p w:rsidR="004F7B3B" w:rsidRDefault="004F7B3B">
      <w:pPr>
        <w:rPr>
          <w:b/>
          <w:bCs/>
          <w:lang w:val="fr-FR"/>
        </w:rPr>
      </w:pPr>
    </w:p>
    <w:p w:rsidR="00130EEC" w:rsidRPr="009D150A" w:rsidRDefault="00130EEC" w:rsidP="009D150A">
      <w:pPr>
        <w:pStyle w:val="Titre1"/>
        <w:rPr>
          <w:color w:val="4F6228" w:themeColor="accent3" w:themeShade="80"/>
        </w:rPr>
      </w:pPr>
      <w:r w:rsidRPr="009D150A">
        <w:rPr>
          <w:color w:val="4F6228" w:themeColor="accent3" w:themeShade="80"/>
        </w:rPr>
        <w:t>IV. Conception</w:t>
      </w:r>
    </w:p>
    <w:p w:rsidR="004F7B3B" w:rsidRPr="009D150A" w:rsidRDefault="0016330E" w:rsidP="009D150A">
      <w:pPr>
        <w:pStyle w:val="Titre2"/>
        <w:rPr>
          <w:color w:val="4F6228" w:themeColor="accent3" w:themeShade="80"/>
          <w:lang w:val="fr-FR"/>
        </w:rPr>
      </w:pPr>
      <w:r w:rsidRPr="009D150A">
        <w:rPr>
          <w:color w:val="4F6228" w:themeColor="accent3" w:themeShade="80"/>
        </w:rPr>
        <w:t>Architecture générale du système</w:t>
      </w:r>
    </w:p>
    <w:p w:rsidR="004F7B3B" w:rsidRDefault="0016330E">
      <w:pPr>
        <w:pStyle w:val="NormalWeb"/>
        <w:spacing w:beforeAutospacing="1" w:after="0" w:afterAutospacing="1"/>
        <w:ind w:left="361" w:hangingChars="150" w:hanging="361"/>
        <w:rPr>
          <w:b/>
          <w:bCs/>
        </w:rPr>
      </w:pPr>
      <w:r>
        <w:rPr>
          <w:b/>
          <w:bCs/>
          <w:lang w:val="fr-FR"/>
        </w:rPr>
        <w:t xml:space="preserve">     </w:t>
      </w:r>
      <w:r>
        <w:rPr>
          <w:b/>
          <w:bCs/>
        </w:rPr>
        <w:t>L'application web de parapharmacie en ligne est basée sur une architecture</w:t>
      </w:r>
      <w:r>
        <w:rPr>
          <w:b/>
          <w:bCs/>
          <w:lang w:val="fr-FR"/>
        </w:rPr>
        <w:t xml:space="preserve"> </w:t>
      </w:r>
      <w:r>
        <w:rPr>
          <w:rStyle w:val="lev"/>
        </w:rPr>
        <w:t>client-serveur</w:t>
      </w:r>
      <w:r>
        <w:rPr>
          <w:b/>
          <w:bCs/>
        </w:rPr>
        <w:t xml:space="preserve"> à trois </w:t>
      </w:r>
      <w:proofErr w:type="gramStart"/>
      <w:r>
        <w:rPr>
          <w:b/>
          <w:bCs/>
        </w:rPr>
        <w:t>niveaux :</w:t>
      </w:r>
      <w:proofErr w:type="gramEnd"/>
    </w:p>
    <w:p w:rsidR="004F7B3B" w:rsidRDefault="0016330E" w:rsidP="00D77AFA">
      <w:pPr>
        <w:numPr>
          <w:ilvl w:val="0"/>
          <w:numId w:val="37"/>
        </w:numPr>
        <w:spacing w:beforeAutospacing="1" w:after="0" w:afterAutospacing="1"/>
        <w:rPr>
          <w:b/>
          <w:bCs/>
        </w:rPr>
      </w:pPr>
      <w:r>
        <w:rPr>
          <w:rStyle w:val="lev"/>
        </w:rPr>
        <w:t>Couche présentation (Frontend)</w:t>
      </w:r>
      <w:r>
        <w:rPr>
          <w:b/>
          <w:bCs/>
        </w:rPr>
        <w:t xml:space="preserve"> — HTML, </w:t>
      </w:r>
      <w:proofErr w:type="gramStart"/>
      <w:r>
        <w:rPr>
          <w:b/>
          <w:bCs/>
        </w:rPr>
        <w:t>CSS :</w:t>
      </w:r>
      <w:proofErr w:type="gramEnd"/>
      <w:r>
        <w:rPr>
          <w:b/>
          <w:bCs/>
        </w:rPr>
        <w:t xml:space="preserve"> interface utilisateur affichée dans le navigateur.</w:t>
      </w:r>
    </w:p>
    <w:p w:rsidR="004F7B3B" w:rsidRDefault="0016330E" w:rsidP="00D77AFA">
      <w:pPr>
        <w:numPr>
          <w:ilvl w:val="0"/>
          <w:numId w:val="37"/>
        </w:numPr>
        <w:spacing w:beforeAutospacing="1" w:after="0" w:afterAutospacing="1"/>
        <w:rPr>
          <w:b/>
          <w:bCs/>
        </w:rPr>
      </w:pPr>
      <w:r>
        <w:rPr>
          <w:rStyle w:val="lev"/>
        </w:rPr>
        <w:t>Couche logique (Backend)</w:t>
      </w:r>
      <w:r>
        <w:rPr>
          <w:b/>
          <w:bCs/>
        </w:rPr>
        <w:t xml:space="preserve"> — PHP (PDO</w:t>
      </w:r>
      <w:proofErr w:type="gramStart"/>
      <w:r>
        <w:rPr>
          <w:b/>
          <w:bCs/>
        </w:rPr>
        <w:t>) :</w:t>
      </w:r>
      <w:proofErr w:type="gramEnd"/>
      <w:r>
        <w:rPr>
          <w:b/>
          <w:bCs/>
        </w:rPr>
        <w:t xml:space="preserve"> traitement des requêtes, gestion des sessions et de la logique métier.</w:t>
      </w:r>
    </w:p>
    <w:p w:rsidR="004F7B3B" w:rsidRDefault="0016330E" w:rsidP="00D77AFA">
      <w:pPr>
        <w:numPr>
          <w:ilvl w:val="0"/>
          <w:numId w:val="37"/>
        </w:numPr>
        <w:spacing w:beforeAutospacing="1" w:after="0" w:afterAutospacing="1"/>
        <w:rPr>
          <w:b/>
          <w:bCs/>
        </w:rPr>
      </w:pPr>
      <w:r>
        <w:rPr>
          <w:rStyle w:val="lev"/>
        </w:rPr>
        <w:t>Couche données (Base de données)</w:t>
      </w:r>
      <w:r>
        <w:rPr>
          <w:b/>
          <w:bCs/>
        </w:rPr>
        <w:t xml:space="preserve"> — </w:t>
      </w:r>
      <w:proofErr w:type="gramStart"/>
      <w:r>
        <w:rPr>
          <w:b/>
          <w:bCs/>
        </w:rPr>
        <w:t>MySQL :</w:t>
      </w:r>
      <w:proofErr w:type="gramEnd"/>
      <w:r>
        <w:rPr>
          <w:b/>
          <w:bCs/>
        </w:rPr>
        <w:t xml:space="preserve"> stockage et gestion des données (produits, utilisateurs, commandes).</w:t>
      </w:r>
    </w:p>
    <w:p w:rsidR="004F7B3B" w:rsidRDefault="004F7B3B">
      <w:pPr>
        <w:rPr>
          <w:b/>
          <w:bCs/>
          <w:lang w:val="fr-FR"/>
        </w:rPr>
      </w:pPr>
    </w:p>
    <w:p w:rsidR="004F7B3B" w:rsidRDefault="004F7B3B">
      <w:pPr>
        <w:rPr>
          <w:b/>
          <w:bCs/>
          <w:lang w:val="fr-FR"/>
        </w:rPr>
      </w:pPr>
    </w:p>
    <w:p w:rsidR="004F7B3B" w:rsidRDefault="004F7B3B">
      <w:pPr>
        <w:rPr>
          <w:b/>
          <w:bCs/>
          <w:lang w:val="fr-FR"/>
        </w:rPr>
      </w:pPr>
    </w:p>
    <w:p w:rsidR="004F7B3B" w:rsidRDefault="0016330E" w:rsidP="009D150A">
      <w:pPr>
        <w:pStyle w:val="Titre2"/>
        <w:rPr>
          <w:color w:val="4F6228" w:themeColor="accent3" w:themeShade="80"/>
        </w:rPr>
      </w:pPr>
      <w:r w:rsidRPr="009D150A">
        <w:rPr>
          <w:color w:val="4F6228" w:themeColor="accent3" w:themeShade="80"/>
        </w:rPr>
        <w:t xml:space="preserve">Diagramme de </w:t>
      </w:r>
      <w:proofErr w:type="gramStart"/>
      <w:r w:rsidRPr="009D150A">
        <w:rPr>
          <w:color w:val="4F6228" w:themeColor="accent3" w:themeShade="80"/>
        </w:rPr>
        <w:t>cas</w:t>
      </w:r>
      <w:proofErr w:type="gramEnd"/>
      <w:r w:rsidRPr="009D150A">
        <w:rPr>
          <w:color w:val="4F6228" w:themeColor="accent3" w:themeShade="80"/>
        </w:rPr>
        <w:t xml:space="preserve"> d'utilisation</w:t>
      </w:r>
    </w:p>
    <w:p w:rsidR="002350C4" w:rsidRPr="002350C4" w:rsidRDefault="002350C4" w:rsidP="002350C4"/>
    <w:p w:rsidR="002350C4" w:rsidRPr="002350C4" w:rsidRDefault="002350C4" w:rsidP="002350C4">
      <w:r>
        <w:rPr>
          <w:noProof/>
          <w:lang w:val="fr-FR" w:eastAsia="fr-FR"/>
        </w:rPr>
        <w:drawing>
          <wp:inline distT="0" distB="0" distL="0" distR="0">
            <wp:extent cx="4762831" cy="3355815"/>
            <wp:effectExtent l="0" t="0" r="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 d’écran 2026-06-11 164005.png"/>
                    <pic:cNvPicPr/>
                  </pic:nvPicPr>
                  <pic:blipFill>
                    <a:blip r:embed="rId12">
                      <a:extLst>
                        <a:ext uri="{28A0092B-C50C-407E-A947-70E740481C1C}">
                          <a14:useLocalDpi xmlns:a14="http://schemas.microsoft.com/office/drawing/2010/main" val="0"/>
                        </a:ext>
                      </a:extLst>
                    </a:blip>
                    <a:stretch>
                      <a:fillRect/>
                    </a:stretch>
                  </pic:blipFill>
                  <pic:spPr>
                    <a:xfrm>
                      <a:off x="0" y="0"/>
                      <a:ext cx="4767284" cy="3358953"/>
                    </a:xfrm>
                    <a:prstGeom prst="rect">
                      <a:avLst/>
                    </a:prstGeom>
                  </pic:spPr>
                </pic:pic>
              </a:graphicData>
            </a:graphic>
          </wp:inline>
        </w:drawing>
      </w:r>
    </w:p>
    <w:p w:rsidR="004F7B3B" w:rsidRDefault="004F7B3B">
      <w:pPr>
        <w:rPr>
          <w:b/>
          <w:bCs/>
          <w:lang w:val="fr-FR"/>
        </w:rPr>
      </w:pPr>
    </w:p>
    <w:p w:rsidR="004F7B3B" w:rsidRDefault="0016330E">
      <w:pPr>
        <w:pStyle w:val="NormalWeb"/>
        <w:spacing w:beforeAutospacing="1" w:after="0" w:afterAutospacing="1"/>
        <w:rPr>
          <w:b/>
          <w:bCs/>
        </w:rPr>
      </w:pPr>
      <w:r>
        <w:rPr>
          <w:b/>
          <w:bCs/>
          <w:lang w:val="fr-FR"/>
        </w:rPr>
        <w:t xml:space="preserve">       </w:t>
      </w:r>
      <w:r>
        <w:rPr>
          <w:b/>
          <w:bCs/>
        </w:rPr>
        <w:t xml:space="preserve">Le système comporte deux acteurs </w:t>
      </w:r>
      <w:proofErr w:type="gramStart"/>
      <w:r>
        <w:rPr>
          <w:b/>
          <w:bCs/>
        </w:rPr>
        <w:t>principaux :</w:t>
      </w:r>
      <w:proofErr w:type="gramEnd"/>
    </w:p>
    <w:p w:rsidR="004F7B3B" w:rsidRPr="009D150A" w:rsidRDefault="0016330E" w:rsidP="009D150A">
      <w:pPr>
        <w:pStyle w:val="Titre4"/>
        <w:rPr>
          <w:color w:val="4F6228" w:themeColor="accent3" w:themeShade="80"/>
        </w:rPr>
      </w:pPr>
      <w:proofErr w:type="gramStart"/>
      <w:r w:rsidRPr="009D150A">
        <w:rPr>
          <w:rStyle w:val="lev"/>
          <w:rFonts w:asciiTheme="minorHAnsi" w:hAnsiTheme="minorHAnsi"/>
          <w:b/>
          <w:bCs/>
          <w:color w:val="4F6228" w:themeColor="accent3" w:themeShade="80"/>
        </w:rPr>
        <w:t>Acteur :</w:t>
      </w:r>
      <w:proofErr w:type="gramEnd"/>
      <w:r w:rsidRPr="009D150A">
        <w:rPr>
          <w:rStyle w:val="lev"/>
          <w:rFonts w:asciiTheme="minorHAnsi" w:hAnsiTheme="minorHAnsi"/>
          <w:b/>
          <w:bCs/>
          <w:color w:val="4F6228" w:themeColor="accent3" w:themeShade="80"/>
        </w:rPr>
        <w:t xml:space="preserve"> Client</w:t>
      </w:r>
    </w:p>
    <w:p w:rsidR="004F7B3B" w:rsidRDefault="0016330E" w:rsidP="00D77AFA">
      <w:pPr>
        <w:numPr>
          <w:ilvl w:val="0"/>
          <w:numId w:val="38"/>
        </w:numPr>
        <w:spacing w:beforeAutospacing="1" w:after="0" w:afterAutospacing="1"/>
        <w:rPr>
          <w:b/>
          <w:bCs/>
        </w:rPr>
      </w:pPr>
      <w:r>
        <w:rPr>
          <w:b/>
          <w:bCs/>
        </w:rPr>
        <w:t>S'inscrire / Se connecter</w:t>
      </w:r>
    </w:p>
    <w:p w:rsidR="004F7B3B" w:rsidRDefault="0016330E" w:rsidP="00D77AFA">
      <w:pPr>
        <w:numPr>
          <w:ilvl w:val="0"/>
          <w:numId w:val="38"/>
        </w:numPr>
        <w:spacing w:beforeAutospacing="1" w:after="0" w:afterAutospacing="1"/>
        <w:rPr>
          <w:b/>
          <w:bCs/>
        </w:rPr>
      </w:pPr>
      <w:r>
        <w:rPr>
          <w:b/>
          <w:bCs/>
        </w:rPr>
        <w:t>Consulter le catalogue de produits</w:t>
      </w:r>
    </w:p>
    <w:p w:rsidR="004F7B3B" w:rsidRDefault="0016330E" w:rsidP="00D77AFA">
      <w:pPr>
        <w:numPr>
          <w:ilvl w:val="0"/>
          <w:numId w:val="38"/>
        </w:numPr>
        <w:spacing w:beforeAutospacing="1" w:after="0" w:afterAutospacing="1"/>
        <w:rPr>
          <w:b/>
          <w:bCs/>
        </w:rPr>
      </w:pPr>
      <w:r>
        <w:rPr>
          <w:b/>
          <w:bCs/>
        </w:rPr>
        <w:t>Rechercher un produit</w:t>
      </w:r>
    </w:p>
    <w:p w:rsidR="004F7B3B" w:rsidRDefault="0016330E" w:rsidP="00D77AFA">
      <w:pPr>
        <w:numPr>
          <w:ilvl w:val="0"/>
          <w:numId w:val="38"/>
        </w:numPr>
        <w:spacing w:beforeAutospacing="1" w:after="0" w:afterAutospacing="1"/>
        <w:rPr>
          <w:b/>
          <w:bCs/>
        </w:rPr>
      </w:pPr>
      <w:r>
        <w:rPr>
          <w:b/>
          <w:bCs/>
        </w:rPr>
        <w:t>Voir les détails d'un produit</w:t>
      </w:r>
    </w:p>
    <w:p w:rsidR="004F7B3B" w:rsidRDefault="0016330E" w:rsidP="00D77AFA">
      <w:pPr>
        <w:numPr>
          <w:ilvl w:val="0"/>
          <w:numId w:val="38"/>
        </w:numPr>
        <w:spacing w:beforeAutospacing="1" w:after="0" w:afterAutospacing="1"/>
        <w:rPr>
          <w:b/>
          <w:bCs/>
        </w:rPr>
      </w:pPr>
      <w:r>
        <w:rPr>
          <w:b/>
          <w:bCs/>
        </w:rPr>
        <w:t>Ajouter au panier / Supprimer du panier</w:t>
      </w:r>
    </w:p>
    <w:p w:rsidR="004F7B3B" w:rsidRDefault="0016330E" w:rsidP="00D77AFA">
      <w:pPr>
        <w:numPr>
          <w:ilvl w:val="0"/>
          <w:numId w:val="38"/>
        </w:numPr>
        <w:spacing w:beforeAutospacing="1" w:after="0" w:afterAutospacing="1"/>
        <w:rPr>
          <w:b/>
          <w:bCs/>
        </w:rPr>
      </w:pPr>
      <w:r>
        <w:rPr>
          <w:b/>
          <w:bCs/>
        </w:rPr>
        <w:t>Passer une commande via WhatsApp</w:t>
      </w:r>
    </w:p>
    <w:p w:rsidR="004F7B3B" w:rsidRPr="009D150A" w:rsidRDefault="0016330E" w:rsidP="009D150A">
      <w:pPr>
        <w:pStyle w:val="Titre4"/>
        <w:rPr>
          <w:color w:val="4F6228" w:themeColor="accent3" w:themeShade="80"/>
        </w:rPr>
      </w:pPr>
      <w:proofErr w:type="gramStart"/>
      <w:r w:rsidRPr="009D150A">
        <w:rPr>
          <w:rStyle w:val="lev"/>
          <w:rFonts w:asciiTheme="minorHAnsi" w:hAnsiTheme="minorHAnsi"/>
          <w:b/>
          <w:bCs/>
          <w:color w:val="4F6228" w:themeColor="accent3" w:themeShade="80"/>
        </w:rPr>
        <w:t>Acteur :</w:t>
      </w:r>
      <w:proofErr w:type="gramEnd"/>
      <w:r w:rsidRPr="009D150A">
        <w:rPr>
          <w:rStyle w:val="lev"/>
          <w:rFonts w:asciiTheme="minorHAnsi" w:hAnsiTheme="minorHAnsi"/>
          <w:b/>
          <w:bCs/>
          <w:color w:val="4F6228" w:themeColor="accent3" w:themeShade="80"/>
        </w:rPr>
        <w:t xml:space="preserve"> Administrateur</w:t>
      </w:r>
    </w:p>
    <w:p w:rsidR="004F7B3B" w:rsidRDefault="0016330E" w:rsidP="00D77AFA">
      <w:pPr>
        <w:numPr>
          <w:ilvl w:val="0"/>
          <w:numId w:val="39"/>
        </w:numPr>
        <w:spacing w:beforeAutospacing="1" w:after="0" w:afterAutospacing="1"/>
        <w:rPr>
          <w:b/>
          <w:bCs/>
        </w:rPr>
      </w:pPr>
      <w:r>
        <w:rPr>
          <w:b/>
          <w:bCs/>
        </w:rPr>
        <w:t>Se connecter (accès sécurisé)</w:t>
      </w:r>
    </w:p>
    <w:p w:rsidR="004F7B3B" w:rsidRDefault="0016330E" w:rsidP="00D77AFA">
      <w:pPr>
        <w:numPr>
          <w:ilvl w:val="0"/>
          <w:numId w:val="39"/>
        </w:numPr>
        <w:spacing w:beforeAutospacing="1" w:after="0" w:afterAutospacing="1"/>
        <w:rPr>
          <w:b/>
          <w:bCs/>
        </w:rPr>
      </w:pPr>
      <w:r>
        <w:rPr>
          <w:b/>
          <w:bCs/>
        </w:rPr>
        <w:t>Gérer les produits (Ajouter, Modifier, Supprimer)</w:t>
      </w:r>
    </w:p>
    <w:p w:rsidR="004F7B3B" w:rsidRDefault="0016330E" w:rsidP="00D77AFA">
      <w:pPr>
        <w:numPr>
          <w:ilvl w:val="0"/>
          <w:numId w:val="39"/>
        </w:numPr>
        <w:spacing w:beforeAutospacing="1" w:after="0" w:afterAutospacing="1"/>
        <w:rPr>
          <w:b/>
          <w:bCs/>
        </w:rPr>
      </w:pPr>
      <w:r>
        <w:rPr>
          <w:b/>
          <w:bCs/>
        </w:rPr>
        <w:t>Consulter les commandes</w:t>
      </w:r>
    </w:p>
    <w:p w:rsidR="004F7B3B" w:rsidRDefault="0016330E" w:rsidP="00D77AFA">
      <w:pPr>
        <w:numPr>
          <w:ilvl w:val="0"/>
          <w:numId w:val="39"/>
        </w:numPr>
        <w:spacing w:beforeAutospacing="1" w:after="0" w:afterAutospacing="1"/>
        <w:rPr>
          <w:b/>
          <w:bCs/>
        </w:rPr>
      </w:pPr>
      <w:r>
        <w:rPr>
          <w:b/>
          <w:bCs/>
        </w:rPr>
        <w:t>Contacter les clients via WhatsApp</w:t>
      </w:r>
    </w:p>
    <w:p w:rsidR="004F7B3B" w:rsidRDefault="0016330E" w:rsidP="00D77AFA">
      <w:pPr>
        <w:numPr>
          <w:ilvl w:val="0"/>
          <w:numId w:val="39"/>
        </w:numPr>
        <w:spacing w:beforeAutospacing="1" w:after="0" w:afterAutospacing="1"/>
        <w:rPr>
          <w:b/>
          <w:bCs/>
        </w:rPr>
      </w:pPr>
      <w:r>
        <w:rPr>
          <w:b/>
          <w:bCs/>
        </w:rPr>
        <w:t>Consulter le tableau de bord</w:t>
      </w:r>
    </w:p>
    <w:p w:rsidR="004F7B3B" w:rsidRDefault="004F7B3B">
      <w:pPr>
        <w:rPr>
          <w:b/>
          <w:bCs/>
          <w:lang w:val="fr-FR"/>
        </w:rPr>
      </w:pPr>
    </w:p>
    <w:p w:rsidR="004F7B3B" w:rsidRDefault="004F7B3B">
      <w:pPr>
        <w:pStyle w:val="Titre1"/>
        <w:rPr>
          <w:lang w:val="fr-FR"/>
        </w:rPr>
      </w:pPr>
    </w:p>
    <w:p w:rsidR="004F7B3B" w:rsidRPr="009D150A" w:rsidRDefault="0016330E" w:rsidP="009D150A">
      <w:pPr>
        <w:pStyle w:val="Titre2"/>
        <w:rPr>
          <w:color w:val="4F6228" w:themeColor="accent3" w:themeShade="80"/>
        </w:rPr>
      </w:pPr>
      <w:r w:rsidRPr="009D150A">
        <w:rPr>
          <w:color w:val="4F6228" w:themeColor="accent3" w:themeShade="80"/>
        </w:rPr>
        <w:t>Conception fonctionnelle</w:t>
      </w:r>
    </w:p>
    <w:p w:rsidR="004F7B3B" w:rsidRDefault="004F7B3B">
      <w:pPr>
        <w:rPr>
          <w:b/>
          <w:bCs/>
          <w:lang w:val="fr-FR"/>
        </w:rPr>
      </w:pPr>
    </w:p>
    <w:p w:rsidR="004F7B3B" w:rsidRDefault="0016330E">
      <w:pPr>
        <w:pStyle w:val="NormalWeb"/>
        <w:spacing w:beforeAutospacing="1" w:after="0" w:afterAutospacing="1"/>
        <w:rPr>
          <w:b/>
          <w:bCs/>
        </w:rPr>
      </w:pPr>
      <w:r>
        <w:rPr>
          <w:b/>
          <w:bCs/>
          <w:lang w:val="fr-FR"/>
        </w:rPr>
        <w:t xml:space="preserve">             </w:t>
      </w:r>
      <w:r>
        <w:rPr>
          <w:b/>
          <w:bCs/>
        </w:rPr>
        <w:t xml:space="preserve">Le système est divisé en deux espaces </w:t>
      </w:r>
      <w:proofErr w:type="gramStart"/>
      <w:r>
        <w:rPr>
          <w:b/>
          <w:bCs/>
        </w:rPr>
        <w:t>distincts :</w:t>
      </w:r>
      <w:proofErr w:type="gramEnd"/>
    </w:p>
    <w:p w:rsidR="004F7B3B" w:rsidRPr="009D150A" w:rsidRDefault="0016330E" w:rsidP="009D150A">
      <w:pPr>
        <w:pStyle w:val="Titre4"/>
        <w:rPr>
          <w:rStyle w:val="lev"/>
          <w:rFonts w:asciiTheme="minorHAnsi" w:hAnsiTheme="minorHAnsi"/>
          <w:color w:val="4F6228" w:themeColor="accent3" w:themeShade="80"/>
        </w:rPr>
      </w:pPr>
      <w:r w:rsidRPr="009D150A">
        <w:rPr>
          <w:rStyle w:val="lev"/>
          <w:rFonts w:asciiTheme="minorHAnsi" w:hAnsiTheme="minorHAnsi"/>
          <w:b/>
          <w:bCs/>
          <w:color w:val="4F6228" w:themeColor="accent3" w:themeShade="80"/>
        </w:rPr>
        <w:t xml:space="preserve">Espace </w:t>
      </w:r>
      <w:proofErr w:type="gramStart"/>
      <w:r w:rsidRPr="009D150A">
        <w:rPr>
          <w:rStyle w:val="lev"/>
          <w:rFonts w:asciiTheme="minorHAnsi" w:hAnsiTheme="minorHAnsi"/>
          <w:b/>
          <w:bCs/>
          <w:color w:val="4F6228" w:themeColor="accent3" w:themeShade="80"/>
        </w:rPr>
        <w:t>Client :</w:t>
      </w:r>
      <w:proofErr w:type="gramEnd"/>
    </w:p>
    <w:p w:rsidR="004F7B3B" w:rsidRDefault="0016330E" w:rsidP="00D77AFA">
      <w:pPr>
        <w:numPr>
          <w:ilvl w:val="0"/>
          <w:numId w:val="40"/>
        </w:numPr>
        <w:spacing w:beforeAutospacing="1" w:after="0" w:afterAutospacing="1"/>
        <w:rPr>
          <w:b/>
          <w:bCs/>
        </w:rPr>
      </w:pPr>
      <w:r>
        <w:rPr>
          <w:b/>
          <w:bCs/>
        </w:rPr>
        <w:t>Page d'accueil avec catalogue et recherche</w:t>
      </w:r>
    </w:p>
    <w:p w:rsidR="004F7B3B" w:rsidRDefault="0016330E" w:rsidP="00D77AFA">
      <w:pPr>
        <w:numPr>
          <w:ilvl w:val="0"/>
          <w:numId w:val="40"/>
        </w:numPr>
        <w:spacing w:beforeAutospacing="1" w:after="0" w:afterAutospacing="1"/>
        <w:rPr>
          <w:b/>
          <w:bCs/>
        </w:rPr>
      </w:pPr>
      <w:r>
        <w:rPr>
          <w:b/>
          <w:bCs/>
        </w:rPr>
        <w:t>Page de détail produit</w:t>
      </w:r>
    </w:p>
    <w:p w:rsidR="004F7B3B" w:rsidRDefault="0016330E" w:rsidP="00D77AFA">
      <w:pPr>
        <w:numPr>
          <w:ilvl w:val="0"/>
          <w:numId w:val="40"/>
        </w:numPr>
        <w:spacing w:beforeAutospacing="1" w:after="0" w:afterAutospacing="1"/>
        <w:rPr>
          <w:b/>
          <w:bCs/>
        </w:rPr>
      </w:pPr>
      <w:r>
        <w:rPr>
          <w:b/>
          <w:bCs/>
        </w:rPr>
        <w:t>Page panier</w:t>
      </w:r>
    </w:p>
    <w:p w:rsidR="004F7B3B" w:rsidRDefault="0016330E" w:rsidP="00D77AFA">
      <w:pPr>
        <w:numPr>
          <w:ilvl w:val="0"/>
          <w:numId w:val="40"/>
        </w:numPr>
        <w:spacing w:beforeAutospacing="1" w:after="0" w:afterAutospacing="1"/>
        <w:rPr>
          <w:b/>
          <w:bCs/>
        </w:rPr>
      </w:pPr>
      <w:r>
        <w:rPr>
          <w:b/>
          <w:bCs/>
        </w:rPr>
        <w:t>Page confirmation de commande</w:t>
      </w:r>
    </w:p>
    <w:p w:rsidR="004F7B3B" w:rsidRDefault="0016330E" w:rsidP="00D77AFA">
      <w:pPr>
        <w:numPr>
          <w:ilvl w:val="0"/>
          <w:numId w:val="40"/>
        </w:numPr>
        <w:spacing w:beforeAutospacing="1" w:after="0" w:afterAutospacing="1"/>
        <w:rPr>
          <w:b/>
          <w:bCs/>
        </w:rPr>
      </w:pPr>
      <w:r>
        <w:rPr>
          <w:b/>
          <w:bCs/>
        </w:rPr>
        <w:t>Pages login / signup</w:t>
      </w:r>
    </w:p>
    <w:p w:rsidR="004F7B3B" w:rsidRPr="009D150A" w:rsidRDefault="0016330E" w:rsidP="009D150A">
      <w:pPr>
        <w:pStyle w:val="Titre4"/>
        <w:rPr>
          <w:rStyle w:val="lev"/>
          <w:rFonts w:asciiTheme="minorHAnsi" w:hAnsiTheme="minorHAnsi"/>
          <w:color w:val="4F6228" w:themeColor="accent3" w:themeShade="80"/>
        </w:rPr>
      </w:pPr>
      <w:r w:rsidRPr="009D150A">
        <w:rPr>
          <w:rStyle w:val="lev"/>
          <w:rFonts w:asciiTheme="minorHAnsi" w:hAnsiTheme="minorHAnsi"/>
          <w:b/>
          <w:bCs/>
          <w:color w:val="4F6228" w:themeColor="accent3" w:themeShade="80"/>
        </w:rPr>
        <w:t xml:space="preserve">Espace </w:t>
      </w:r>
      <w:proofErr w:type="gramStart"/>
      <w:r w:rsidRPr="009D150A">
        <w:rPr>
          <w:rStyle w:val="lev"/>
          <w:rFonts w:asciiTheme="minorHAnsi" w:hAnsiTheme="minorHAnsi"/>
          <w:b/>
          <w:bCs/>
          <w:color w:val="4F6228" w:themeColor="accent3" w:themeShade="80"/>
        </w:rPr>
        <w:t>Administrateur :</w:t>
      </w:r>
      <w:proofErr w:type="gramEnd"/>
    </w:p>
    <w:p w:rsidR="004F7B3B" w:rsidRDefault="0016330E" w:rsidP="00D77AFA">
      <w:pPr>
        <w:numPr>
          <w:ilvl w:val="0"/>
          <w:numId w:val="41"/>
        </w:numPr>
        <w:spacing w:beforeAutospacing="1" w:after="0" w:afterAutospacing="1"/>
        <w:rPr>
          <w:b/>
          <w:bCs/>
        </w:rPr>
      </w:pPr>
      <w:r>
        <w:rPr>
          <w:b/>
          <w:bCs/>
        </w:rPr>
        <w:t>Tableau de bord (statistiques)</w:t>
      </w:r>
    </w:p>
    <w:p w:rsidR="004F7B3B" w:rsidRDefault="0016330E" w:rsidP="00D77AFA">
      <w:pPr>
        <w:numPr>
          <w:ilvl w:val="0"/>
          <w:numId w:val="41"/>
        </w:numPr>
        <w:spacing w:beforeAutospacing="1" w:after="0" w:afterAutospacing="1"/>
        <w:rPr>
          <w:b/>
          <w:bCs/>
        </w:rPr>
      </w:pPr>
      <w:r>
        <w:rPr>
          <w:b/>
          <w:bCs/>
        </w:rPr>
        <w:t>Gestion des produits</w:t>
      </w:r>
    </w:p>
    <w:p w:rsidR="004F7B3B" w:rsidRDefault="0016330E" w:rsidP="00D77AFA">
      <w:pPr>
        <w:numPr>
          <w:ilvl w:val="0"/>
          <w:numId w:val="41"/>
        </w:numPr>
        <w:spacing w:beforeAutospacing="1" w:after="0" w:afterAutospacing="1"/>
        <w:rPr>
          <w:b/>
          <w:bCs/>
        </w:rPr>
      </w:pPr>
      <w:r>
        <w:rPr>
          <w:b/>
          <w:bCs/>
        </w:rPr>
        <w:t>Gestion des commandes</w:t>
      </w:r>
    </w:p>
    <w:p w:rsidR="004F7B3B" w:rsidRDefault="004F7B3B">
      <w:pPr>
        <w:rPr>
          <w:b/>
          <w:bCs/>
          <w:lang w:val="fr-FR"/>
        </w:rPr>
      </w:pPr>
    </w:p>
    <w:p w:rsidR="004F7B3B" w:rsidRDefault="004F7B3B">
      <w:pPr>
        <w:ind w:left="2160" w:firstLine="720"/>
        <w:rPr>
          <w:b/>
          <w:bCs/>
          <w:lang w:val="fr-FR"/>
        </w:rPr>
      </w:pPr>
    </w:p>
    <w:p w:rsidR="004F7B3B" w:rsidRDefault="004F7B3B">
      <w:pPr>
        <w:rPr>
          <w:lang w:val="fr-FR"/>
        </w:rPr>
      </w:pPr>
    </w:p>
    <w:p w:rsidR="004F7B3B" w:rsidRDefault="004F7B3B">
      <w:pPr>
        <w:rPr>
          <w:lang w:val="fr-FR"/>
        </w:rPr>
      </w:pPr>
    </w:p>
    <w:p w:rsidR="004F7B3B" w:rsidRDefault="004F7B3B">
      <w:pPr>
        <w:rPr>
          <w:lang w:val="fr-FR"/>
        </w:rPr>
      </w:pPr>
    </w:p>
    <w:p w:rsidR="004F7B3B" w:rsidRDefault="004F7B3B">
      <w:pPr>
        <w:rPr>
          <w:lang w:val="fr-FR"/>
        </w:rPr>
      </w:pPr>
    </w:p>
    <w:p w:rsidR="004F7B3B" w:rsidRDefault="004F7B3B">
      <w:pPr>
        <w:rPr>
          <w:lang w:val="fr-FR"/>
        </w:rPr>
      </w:pPr>
    </w:p>
    <w:p w:rsidR="004F7B3B" w:rsidRDefault="004F7B3B">
      <w:pPr>
        <w:rPr>
          <w:lang w:val="fr-FR"/>
        </w:rPr>
      </w:pPr>
    </w:p>
    <w:p w:rsidR="009D150A" w:rsidRDefault="009D150A" w:rsidP="009D150A">
      <w:pPr>
        <w:pStyle w:val="Titre2"/>
        <w:rPr>
          <w:color w:val="4F6228" w:themeColor="accent3" w:themeShade="80"/>
        </w:rPr>
      </w:pPr>
    </w:p>
    <w:p w:rsidR="009D150A" w:rsidRPr="009D150A" w:rsidRDefault="009D150A" w:rsidP="009D150A"/>
    <w:p w:rsidR="009D150A" w:rsidRDefault="009D150A" w:rsidP="009D150A">
      <w:pPr>
        <w:pStyle w:val="Titre2"/>
        <w:rPr>
          <w:color w:val="4F6228" w:themeColor="accent3" w:themeShade="80"/>
        </w:rPr>
      </w:pPr>
      <w:r w:rsidRPr="009D150A">
        <w:rPr>
          <w:color w:val="4F6228" w:themeColor="accent3" w:themeShade="80"/>
        </w:rPr>
        <w:lastRenderedPageBreak/>
        <w:t>Conception de la base de données</w:t>
      </w:r>
    </w:p>
    <w:p w:rsidR="002350C4" w:rsidRPr="002350C4" w:rsidRDefault="002350C4" w:rsidP="002350C4">
      <w:r>
        <w:rPr>
          <w:noProof/>
          <w:lang w:val="fr-FR" w:eastAsia="fr-FR"/>
        </w:rPr>
        <w:drawing>
          <wp:inline distT="0" distB="0" distL="0" distR="0">
            <wp:extent cx="5486400" cy="2406650"/>
            <wp:effectExtent l="0" t="0" r="0"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 d’écran 2026-06-11 145458.png"/>
                    <pic:cNvPicPr/>
                  </pic:nvPicPr>
                  <pic:blipFill>
                    <a:blip r:embed="rId13">
                      <a:extLst>
                        <a:ext uri="{28A0092B-C50C-407E-A947-70E740481C1C}">
                          <a14:useLocalDpi xmlns:a14="http://schemas.microsoft.com/office/drawing/2010/main" val="0"/>
                        </a:ext>
                      </a:extLst>
                    </a:blip>
                    <a:stretch>
                      <a:fillRect/>
                    </a:stretch>
                  </pic:blipFill>
                  <pic:spPr>
                    <a:xfrm>
                      <a:off x="0" y="0"/>
                      <a:ext cx="5486400" cy="2406650"/>
                    </a:xfrm>
                    <a:prstGeom prst="rect">
                      <a:avLst/>
                    </a:prstGeom>
                  </pic:spPr>
                </pic:pic>
              </a:graphicData>
            </a:graphic>
          </wp:inline>
        </w:drawing>
      </w:r>
      <w:r w:rsidR="006E43BF">
        <w:rPr>
          <w:noProof/>
          <w:lang w:val="fr-FR" w:eastAsia="fr-FR"/>
        </w:rPr>
        <w:drawing>
          <wp:inline distT="0" distB="0" distL="0" distR="0">
            <wp:extent cx="5486400" cy="3637280"/>
            <wp:effectExtent l="0" t="0" r="0" b="127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 d’écran 2026-06-11 164245.png"/>
                    <pic:cNvPicPr/>
                  </pic:nvPicPr>
                  <pic:blipFill>
                    <a:blip r:embed="rId14">
                      <a:extLst>
                        <a:ext uri="{28A0092B-C50C-407E-A947-70E740481C1C}">
                          <a14:useLocalDpi xmlns:a14="http://schemas.microsoft.com/office/drawing/2010/main" val="0"/>
                        </a:ext>
                      </a:extLst>
                    </a:blip>
                    <a:stretch>
                      <a:fillRect/>
                    </a:stretch>
                  </pic:blipFill>
                  <pic:spPr>
                    <a:xfrm>
                      <a:off x="0" y="0"/>
                      <a:ext cx="5486400" cy="3637280"/>
                    </a:xfrm>
                    <a:prstGeom prst="rect">
                      <a:avLst/>
                    </a:prstGeom>
                  </pic:spPr>
                </pic:pic>
              </a:graphicData>
            </a:graphic>
          </wp:inline>
        </w:drawing>
      </w:r>
    </w:p>
    <w:p w:rsidR="009D150A" w:rsidRDefault="009D150A" w:rsidP="009D150A">
      <w:pPr>
        <w:pStyle w:val="Titre2"/>
        <w:rPr>
          <w:color w:val="4F6228" w:themeColor="accent3" w:themeShade="80"/>
        </w:rPr>
      </w:pPr>
    </w:p>
    <w:p w:rsidR="004F7B3B" w:rsidRDefault="0016330E">
      <w:pPr>
        <w:pStyle w:val="NormalWeb"/>
        <w:spacing w:beforeAutospacing="1" w:after="0" w:afterAutospacing="1"/>
        <w:rPr>
          <w:b/>
          <w:bCs/>
        </w:rPr>
      </w:pPr>
      <w:r>
        <w:rPr>
          <w:b/>
          <w:bCs/>
        </w:rPr>
        <w:t xml:space="preserve">La base de données </w:t>
      </w:r>
      <w:r>
        <w:rPr>
          <w:rStyle w:val="CodeHTML"/>
          <w:b/>
          <w:bCs/>
        </w:rPr>
        <w:t>parapharmacie</w:t>
      </w:r>
      <w:r>
        <w:rPr>
          <w:b/>
          <w:bCs/>
        </w:rPr>
        <w:t xml:space="preserve"> est composée de 5 </w:t>
      </w:r>
      <w:proofErr w:type="gramStart"/>
      <w:r>
        <w:rPr>
          <w:b/>
          <w:bCs/>
        </w:rPr>
        <w:t>tables :</w:t>
      </w:r>
      <w:proofErr w:type="gramEnd"/>
    </w:p>
    <w:tbl>
      <w:tblPr>
        <w:tblW w:w="883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hemeFill="background1" w:themeFillShade="F2"/>
        <w:tblCellMar>
          <w:top w:w="15" w:type="dxa"/>
          <w:left w:w="15" w:type="dxa"/>
          <w:bottom w:w="15" w:type="dxa"/>
          <w:right w:w="15" w:type="dxa"/>
        </w:tblCellMar>
        <w:tblLook w:val="04A0" w:firstRow="1" w:lastRow="0" w:firstColumn="1" w:lastColumn="0" w:noHBand="0" w:noVBand="1"/>
      </w:tblPr>
      <w:tblGrid>
        <w:gridCol w:w="1365"/>
        <w:gridCol w:w="4811"/>
        <w:gridCol w:w="2654"/>
      </w:tblGrid>
      <w:tr w:rsidR="004F7B3B" w:rsidRPr="00F51217" w:rsidTr="009D150A">
        <w:trPr>
          <w:tblCellSpacing w:w="15" w:type="dxa"/>
        </w:trPr>
        <w:tc>
          <w:tcPr>
            <w:tcW w:w="0" w:type="auto"/>
            <w:shd w:val="clear" w:color="auto" w:fill="F2F2F2" w:themeFill="background1" w:themeFillShade="F2"/>
            <w:vAlign w:val="center"/>
          </w:tcPr>
          <w:p w:rsidR="004F7B3B" w:rsidRPr="00F51217" w:rsidRDefault="0016330E" w:rsidP="009D150A">
            <w:pPr>
              <w:pStyle w:val="Sansinterligne"/>
              <w:rPr>
                <w:sz w:val="28"/>
                <w:szCs w:val="28"/>
              </w:rPr>
            </w:pPr>
            <w:r w:rsidRPr="00F51217">
              <w:rPr>
                <w:sz w:val="28"/>
                <w:szCs w:val="28"/>
                <w:lang w:eastAsia="zh-CN" w:bidi="ar"/>
              </w:rPr>
              <w:t>Table</w:t>
            </w:r>
          </w:p>
        </w:tc>
        <w:tc>
          <w:tcPr>
            <w:tcW w:w="0" w:type="auto"/>
            <w:shd w:val="clear" w:color="auto" w:fill="F2F2F2" w:themeFill="background1" w:themeFillShade="F2"/>
            <w:vAlign w:val="center"/>
          </w:tcPr>
          <w:p w:rsidR="004F7B3B" w:rsidRPr="00F51217" w:rsidRDefault="0016330E" w:rsidP="009D150A">
            <w:pPr>
              <w:pStyle w:val="Sansinterligne"/>
              <w:rPr>
                <w:sz w:val="28"/>
                <w:szCs w:val="28"/>
              </w:rPr>
            </w:pPr>
            <w:r w:rsidRPr="00F51217">
              <w:rPr>
                <w:sz w:val="28"/>
                <w:szCs w:val="28"/>
                <w:lang w:eastAsia="zh-CN" w:bidi="ar"/>
              </w:rPr>
              <w:t>Champs principaux</w:t>
            </w:r>
          </w:p>
        </w:tc>
        <w:tc>
          <w:tcPr>
            <w:tcW w:w="2609" w:type="dxa"/>
            <w:shd w:val="clear" w:color="auto" w:fill="F2F2F2" w:themeFill="background1" w:themeFillShade="F2"/>
            <w:vAlign w:val="center"/>
          </w:tcPr>
          <w:p w:rsidR="004F7B3B" w:rsidRPr="00F51217" w:rsidRDefault="0016330E" w:rsidP="009D150A">
            <w:pPr>
              <w:pStyle w:val="Sansinterligne"/>
              <w:rPr>
                <w:sz w:val="28"/>
                <w:szCs w:val="28"/>
              </w:rPr>
            </w:pPr>
            <w:r w:rsidRPr="00F51217">
              <w:rPr>
                <w:sz w:val="28"/>
                <w:szCs w:val="28"/>
                <w:lang w:eastAsia="zh-CN" w:bidi="ar"/>
              </w:rPr>
              <w:t>Description</w:t>
            </w:r>
          </w:p>
        </w:tc>
      </w:tr>
      <w:tr w:rsidR="004F7B3B" w:rsidRPr="00F51217" w:rsidTr="009D150A">
        <w:trPr>
          <w:tblCellSpacing w:w="15" w:type="dxa"/>
        </w:trPr>
        <w:tc>
          <w:tcPr>
            <w:tcW w:w="0" w:type="auto"/>
            <w:shd w:val="clear" w:color="auto" w:fill="F2F2F2" w:themeFill="background1" w:themeFillShade="F2"/>
            <w:vAlign w:val="center"/>
          </w:tcPr>
          <w:p w:rsidR="004F7B3B" w:rsidRPr="00F51217" w:rsidRDefault="0016330E" w:rsidP="009D150A">
            <w:pPr>
              <w:pStyle w:val="Sansinterligne"/>
              <w:rPr>
                <w:sz w:val="28"/>
                <w:szCs w:val="28"/>
              </w:rPr>
            </w:pPr>
            <w:r w:rsidRPr="00F51217">
              <w:rPr>
                <w:rStyle w:val="CodeHTML"/>
                <w:rFonts w:ascii="SimSun" w:eastAsia="SimSun" w:hAnsi="SimSun" w:cs="SimSun"/>
                <w:b/>
                <w:bCs/>
                <w:sz w:val="28"/>
                <w:szCs w:val="28"/>
                <w:lang w:eastAsia="zh-CN" w:bidi="ar"/>
              </w:rPr>
              <w:t>user</w:t>
            </w:r>
          </w:p>
        </w:tc>
        <w:tc>
          <w:tcPr>
            <w:tcW w:w="0" w:type="auto"/>
            <w:shd w:val="clear" w:color="auto" w:fill="F2F2F2" w:themeFill="background1" w:themeFillShade="F2"/>
            <w:vAlign w:val="center"/>
          </w:tcPr>
          <w:p w:rsidR="004F7B3B" w:rsidRPr="00F51217" w:rsidRDefault="0016330E" w:rsidP="009D150A">
            <w:pPr>
              <w:pStyle w:val="Sansinterligne"/>
              <w:rPr>
                <w:sz w:val="28"/>
                <w:szCs w:val="28"/>
              </w:rPr>
            </w:pPr>
            <w:r w:rsidRPr="00F51217">
              <w:rPr>
                <w:sz w:val="28"/>
                <w:szCs w:val="28"/>
                <w:lang w:eastAsia="zh-CN" w:bidi="ar"/>
              </w:rPr>
              <w:t>idUser, Name, email, password, role</w:t>
            </w:r>
          </w:p>
        </w:tc>
        <w:tc>
          <w:tcPr>
            <w:tcW w:w="2609" w:type="dxa"/>
            <w:shd w:val="clear" w:color="auto" w:fill="F2F2F2" w:themeFill="background1" w:themeFillShade="F2"/>
            <w:vAlign w:val="center"/>
          </w:tcPr>
          <w:p w:rsidR="004F7B3B" w:rsidRPr="00F51217" w:rsidRDefault="0016330E" w:rsidP="009D150A">
            <w:pPr>
              <w:pStyle w:val="Sansinterligne"/>
              <w:rPr>
                <w:sz w:val="28"/>
                <w:szCs w:val="28"/>
              </w:rPr>
            </w:pPr>
            <w:r w:rsidRPr="00F51217">
              <w:rPr>
                <w:sz w:val="28"/>
                <w:szCs w:val="28"/>
                <w:lang w:eastAsia="zh-CN" w:bidi="ar"/>
              </w:rPr>
              <w:t>Utilisateurs (client/admin)</w:t>
            </w:r>
          </w:p>
        </w:tc>
      </w:tr>
      <w:tr w:rsidR="004F7B3B" w:rsidRPr="00F51217" w:rsidTr="009D150A">
        <w:trPr>
          <w:tblCellSpacing w:w="15" w:type="dxa"/>
        </w:trPr>
        <w:tc>
          <w:tcPr>
            <w:tcW w:w="0" w:type="auto"/>
            <w:shd w:val="clear" w:color="auto" w:fill="F2F2F2" w:themeFill="background1" w:themeFillShade="F2"/>
            <w:vAlign w:val="center"/>
          </w:tcPr>
          <w:p w:rsidR="004F7B3B" w:rsidRPr="00F51217" w:rsidRDefault="0016330E" w:rsidP="009D150A">
            <w:pPr>
              <w:pStyle w:val="Sansinterligne"/>
              <w:rPr>
                <w:sz w:val="28"/>
                <w:szCs w:val="28"/>
              </w:rPr>
            </w:pPr>
            <w:r w:rsidRPr="00F51217">
              <w:rPr>
                <w:rStyle w:val="CodeHTML"/>
                <w:rFonts w:ascii="SimSun" w:eastAsia="SimSun" w:hAnsi="SimSun" w:cs="SimSun"/>
                <w:b/>
                <w:bCs/>
                <w:sz w:val="28"/>
                <w:szCs w:val="28"/>
                <w:lang w:eastAsia="zh-CN" w:bidi="ar"/>
              </w:rPr>
              <w:lastRenderedPageBreak/>
              <w:t>product</w:t>
            </w:r>
          </w:p>
        </w:tc>
        <w:tc>
          <w:tcPr>
            <w:tcW w:w="0" w:type="auto"/>
            <w:shd w:val="clear" w:color="auto" w:fill="F2F2F2" w:themeFill="background1" w:themeFillShade="F2"/>
            <w:vAlign w:val="center"/>
          </w:tcPr>
          <w:p w:rsidR="004F7B3B" w:rsidRPr="00F51217" w:rsidRDefault="0016330E" w:rsidP="009D150A">
            <w:pPr>
              <w:pStyle w:val="Sansinterligne"/>
              <w:rPr>
                <w:sz w:val="28"/>
                <w:szCs w:val="28"/>
              </w:rPr>
            </w:pPr>
            <w:r w:rsidRPr="00F51217">
              <w:rPr>
                <w:sz w:val="28"/>
                <w:szCs w:val="28"/>
                <w:lang w:eastAsia="zh-CN" w:bidi="ar"/>
              </w:rPr>
              <w:t>id_Product, name, description, prix, idCategorie, image</w:t>
            </w:r>
          </w:p>
        </w:tc>
        <w:tc>
          <w:tcPr>
            <w:tcW w:w="2609" w:type="dxa"/>
            <w:shd w:val="clear" w:color="auto" w:fill="F2F2F2" w:themeFill="background1" w:themeFillShade="F2"/>
            <w:vAlign w:val="center"/>
          </w:tcPr>
          <w:p w:rsidR="004F7B3B" w:rsidRPr="00F51217" w:rsidRDefault="0016330E" w:rsidP="009D150A">
            <w:pPr>
              <w:pStyle w:val="Sansinterligne"/>
              <w:rPr>
                <w:sz w:val="28"/>
                <w:szCs w:val="28"/>
              </w:rPr>
            </w:pPr>
            <w:r w:rsidRPr="00F51217">
              <w:rPr>
                <w:sz w:val="28"/>
                <w:szCs w:val="28"/>
                <w:lang w:eastAsia="zh-CN" w:bidi="ar"/>
              </w:rPr>
              <w:t>Catalogue produits</w:t>
            </w:r>
          </w:p>
        </w:tc>
      </w:tr>
      <w:tr w:rsidR="004F7B3B" w:rsidRPr="00F51217" w:rsidTr="009D150A">
        <w:trPr>
          <w:tblCellSpacing w:w="15" w:type="dxa"/>
        </w:trPr>
        <w:tc>
          <w:tcPr>
            <w:tcW w:w="0" w:type="auto"/>
            <w:shd w:val="clear" w:color="auto" w:fill="F2F2F2" w:themeFill="background1" w:themeFillShade="F2"/>
            <w:vAlign w:val="center"/>
          </w:tcPr>
          <w:p w:rsidR="004F7B3B" w:rsidRPr="00F51217" w:rsidRDefault="0016330E" w:rsidP="009D150A">
            <w:pPr>
              <w:pStyle w:val="Sansinterligne"/>
              <w:rPr>
                <w:sz w:val="28"/>
                <w:szCs w:val="28"/>
              </w:rPr>
            </w:pPr>
            <w:r w:rsidRPr="00F51217">
              <w:rPr>
                <w:rStyle w:val="CodeHTML"/>
                <w:rFonts w:ascii="SimSun" w:eastAsia="SimSun" w:hAnsi="SimSun" w:cs="SimSun"/>
                <w:b/>
                <w:bCs/>
                <w:sz w:val="28"/>
                <w:szCs w:val="28"/>
                <w:lang w:eastAsia="zh-CN" w:bidi="ar"/>
              </w:rPr>
              <w:t>categorie</w:t>
            </w:r>
          </w:p>
        </w:tc>
        <w:tc>
          <w:tcPr>
            <w:tcW w:w="0" w:type="auto"/>
            <w:shd w:val="clear" w:color="auto" w:fill="F2F2F2" w:themeFill="background1" w:themeFillShade="F2"/>
            <w:vAlign w:val="center"/>
          </w:tcPr>
          <w:p w:rsidR="004F7B3B" w:rsidRPr="00F51217" w:rsidRDefault="0016330E" w:rsidP="009D150A">
            <w:pPr>
              <w:pStyle w:val="Sansinterligne"/>
              <w:rPr>
                <w:sz w:val="28"/>
                <w:szCs w:val="28"/>
              </w:rPr>
            </w:pPr>
            <w:r w:rsidRPr="00F51217">
              <w:rPr>
                <w:sz w:val="28"/>
                <w:szCs w:val="28"/>
                <w:lang w:eastAsia="zh-CN" w:bidi="ar"/>
              </w:rPr>
              <w:t>idCategorie, name</w:t>
            </w:r>
          </w:p>
        </w:tc>
        <w:tc>
          <w:tcPr>
            <w:tcW w:w="2609" w:type="dxa"/>
            <w:shd w:val="clear" w:color="auto" w:fill="F2F2F2" w:themeFill="background1" w:themeFillShade="F2"/>
            <w:vAlign w:val="center"/>
          </w:tcPr>
          <w:p w:rsidR="004F7B3B" w:rsidRPr="00F51217" w:rsidRDefault="0016330E" w:rsidP="009D150A">
            <w:pPr>
              <w:pStyle w:val="Sansinterligne"/>
              <w:rPr>
                <w:sz w:val="28"/>
                <w:szCs w:val="28"/>
              </w:rPr>
            </w:pPr>
            <w:r w:rsidRPr="00F51217">
              <w:rPr>
                <w:sz w:val="28"/>
                <w:szCs w:val="28"/>
                <w:lang w:eastAsia="zh-CN" w:bidi="ar"/>
              </w:rPr>
              <w:t>Catégories produits</w:t>
            </w:r>
          </w:p>
        </w:tc>
      </w:tr>
      <w:tr w:rsidR="004F7B3B" w:rsidRPr="00F51217" w:rsidTr="009D150A">
        <w:trPr>
          <w:tblCellSpacing w:w="15" w:type="dxa"/>
        </w:trPr>
        <w:tc>
          <w:tcPr>
            <w:tcW w:w="0" w:type="auto"/>
            <w:shd w:val="clear" w:color="auto" w:fill="F2F2F2" w:themeFill="background1" w:themeFillShade="F2"/>
            <w:vAlign w:val="center"/>
          </w:tcPr>
          <w:p w:rsidR="004F7B3B" w:rsidRPr="00F51217" w:rsidRDefault="0016330E" w:rsidP="009D150A">
            <w:pPr>
              <w:pStyle w:val="Sansinterligne"/>
              <w:rPr>
                <w:sz w:val="28"/>
                <w:szCs w:val="28"/>
              </w:rPr>
            </w:pPr>
            <w:r w:rsidRPr="00F51217">
              <w:rPr>
                <w:rStyle w:val="CodeHTML"/>
                <w:rFonts w:ascii="SimSun" w:eastAsia="SimSun" w:hAnsi="SimSun" w:cs="SimSun"/>
                <w:b/>
                <w:bCs/>
                <w:sz w:val="28"/>
                <w:szCs w:val="28"/>
                <w:lang w:eastAsia="zh-CN" w:bidi="ar"/>
              </w:rPr>
              <w:t>cart</w:t>
            </w:r>
          </w:p>
        </w:tc>
        <w:tc>
          <w:tcPr>
            <w:tcW w:w="0" w:type="auto"/>
            <w:shd w:val="clear" w:color="auto" w:fill="F2F2F2" w:themeFill="background1" w:themeFillShade="F2"/>
            <w:vAlign w:val="center"/>
          </w:tcPr>
          <w:p w:rsidR="004F7B3B" w:rsidRPr="00F51217" w:rsidRDefault="0016330E" w:rsidP="009D150A">
            <w:pPr>
              <w:pStyle w:val="Sansinterligne"/>
              <w:rPr>
                <w:sz w:val="28"/>
                <w:szCs w:val="28"/>
              </w:rPr>
            </w:pPr>
            <w:r w:rsidRPr="00F51217">
              <w:rPr>
                <w:sz w:val="28"/>
                <w:szCs w:val="28"/>
                <w:lang w:eastAsia="zh-CN" w:bidi="ar"/>
              </w:rPr>
              <w:t>idCart, Qte, idUser, id_Product</w:t>
            </w:r>
          </w:p>
        </w:tc>
        <w:tc>
          <w:tcPr>
            <w:tcW w:w="2609" w:type="dxa"/>
            <w:shd w:val="clear" w:color="auto" w:fill="F2F2F2" w:themeFill="background1" w:themeFillShade="F2"/>
            <w:vAlign w:val="center"/>
          </w:tcPr>
          <w:p w:rsidR="004F7B3B" w:rsidRPr="00F51217" w:rsidRDefault="0016330E" w:rsidP="009D150A">
            <w:pPr>
              <w:pStyle w:val="Sansinterligne"/>
              <w:rPr>
                <w:sz w:val="28"/>
                <w:szCs w:val="28"/>
              </w:rPr>
            </w:pPr>
            <w:r w:rsidRPr="00F51217">
              <w:rPr>
                <w:sz w:val="28"/>
                <w:szCs w:val="28"/>
                <w:lang w:eastAsia="zh-CN" w:bidi="ar"/>
              </w:rPr>
              <w:t>Panier d'achat</w:t>
            </w:r>
          </w:p>
        </w:tc>
      </w:tr>
      <w:tr w:rsidR="004F7B3B" w:rsidRPr="00F51217" w:rsidTr="009D150A">
        <w:trPr>
          <w:tblCellSpacing w:w="15" w:type="dxa"/>
        </w:trPr>
        <w:tc>
          <w:tcPr>
            <w:tcW w:w="0" w:type="auto"/>
            <w:shd w:val="clear" w:color="auto" w:fill="F2F2F2" w:themeFill="background1" w:themeFillShade="F2"/>
            <w:vAlign w:val="center"/>
          </w:tcPr>
          <w:p w:rsidR="004F7B3B" w:rsidRPr="00F51217" w:rsidRDefault="0016330E" w:rsidP="009D150A">
            <w:pPr>
              <w:pStyle w:val="Sansinterligne"/>
              <w:rPr>
                <w:sz w:val="28"/>
                <w:szCs w:val="28"/>
              </w:rPr>
            </w:pPr>
            <w:r w:rsidRPr="00F51217">
              <w:rPr>
                <w:rStyle w:val="CodeHTML"/>
                <w:rFonts w:ascii="SimSun" w:eastAsia="SimSun" w:hAnsi="SimSun" w:cs="SimSun"/>
                <w:b/>
                <w:bCs/>
                <w:sz w:val="28"/>
                <w:szCs w:val="28"/>
                <w:lang w:eastAsia="zh-CN" w:bidi="ar"/>
              </w:rPr>
              <w:t>orders</w:t>
            </w:r>
          </w:p>
        </w:tc>
        <w:tc>
          <w:tcPr>
            <w:tcW w:w="0" w:type="auto"/>
            <w:shd w:val="clear" w:color="auto" w:fill="F2F2F2" w:themeFill="background1" w:themeFillShade="F2"/>
            <w:vAlign w:val="center"/>
          </w:tcPr>
          <w:p w:rsidR="004F7B3B" w:rsidRPr="00F51217" w:rsidRDefault="0016330E" w:rsidP="009D150A">
            <w:pPr>
              <w:pStyle w:val="Sansinterligne"/>
              <w:rPr>
                <w:sz w:val="28"/>
                <w:szCs w:val="28"/>
              </w:rPr>
            </w:pPr>
            <w:r w:rsidRPr="00F51217">
              <w:rPr>
                <w:sz w:val="28"/>
                <w:szCs w:val="28"/>
                <w:lang w:eastAsia="zh-CN" w:bidi="ar"/>
              </w:rPr>
              <w:t>id_Orders, date_order, Adresse, Telephone, idCart</w:t>
            </w:r>
          </w:p>
        </w:tc>
        <w:tc>
          <w:tcPr>
            <w:tcW w:w="2609" w:type="dxa"/>
            <w:shd w:val="clear" w:color="auto" w:fill="F2F2F2" w:themeFill="background1" w:themeFillShade="F2"/>
            <w:vAlign w:val="center"/>
          </w:tcPr>
          <w:p w:rsidR="004F7B3B" w:rsidRPr="00F51217" w:rsidRDefault="0016330E" w:rsidP="009D150A">
            <w:pPr>
              <w:pStyle w:val="Sansinterligne"/>
              <w:rPr>
                <w:sz w:val="28"/>
                <w:szCs w:val="28"/>
              </w:rPr>
            </w:pPr>
            <w:r w:rsidRPr="00F51217">
              <w:rPr>
                <w:sz w:val="28"/>
                <w:szCs w:val="28"/>
                <w:lang w:eastAsia="zh-CN" w:bidi="ar"/>
              </w:rPr>
              <w:t>Commandes</w:t>
            </w:r>
          </w:p>
        </w:tc>
      </w:tr>
    </w:tbl>
    <w:p w:rsidR="004F7B3B" w:rsidRDefault="004F7B3B">
      <w:pPr>
        <w:rPr>
          <w:b/>
          <w:bCs/>
          <w:lang w:val="fr-FR"/>
        </w:rPr>
      </w:pPr>
    </w:p>
    <w:p w:rsidR="004F7B3B" w:rsidRDefault="0016330E" w:rsidP="00F51217">
      <w:pPr>
        <w:tabs>
          <w:tab w:val="left" w:pos="2430"/>
        </w:tabs>
        <w:rPr>
          <w:lang w:val="fr-FR"/>
        </w:rPr>
      </w:pPr>
      <w:r>
        <w:rPr>
          <w:lang w:val="fr-FR"/>
        </w:rPr>
        <w:t xml:space="preserve">     </w:t>
      </w:r>
    </w:p>
    <w:p w:rsidR="004F7B3B" w:rsidRPr="00F51217" w:rsidRDefault="0016330E">
      <w:pPr>
        <w:pStyle w:val="NormalWeb"/>
        <w:spacing w:beforeAutospacing="1" w:after="0" w:afterAutospacing="1"/>
        <w:rPr>
          <w:rFonts w:asciiTheme="majorHAnsi" w:eastAsiaTheme="majorEastAsia" w:hAnsiTheme="majorHAnsi" w:cstheme="majorBidi"/>
          <w:b/>
          <w:bCs/>
          <w:color w:val="4F6228" w:themeColor="accent3" w:themeShade="80"/>
          <w:sz w:val="26"/>
          <w:szCs w:val="26"/>
        </w:rPr>
      </w:pPr>
      <w:r w:rsidRPr="00F51217">
        <w:rPr>
          <w:rFonts w:asciiTheme="majorHAnsi" w:eastAsiaTheme="majorEastAsia" w:hAnsiTheme="majorHAnsi" w:cstheme="majorBidi"/>
          <w:b/>
          <w:bCs/>
          <w:color w:val="4F6228" w:themeColor="accent3" w:themeShade="80"/>
          <w:sz w:val="26"/>
          <w:szCs w:val="26"/>
        </w:rPr>
        <w:t xml:space="preserve">        </w:t>
      </w:r>
      <w:proofErr w:type="gramStart"/>
      <w:r w:rsidRPr="00F51217">
        <w:rPr>
          <w:rFonts w:asciiTheme="majorHAnsi" w:eastAsiaTheme="majorEastAsia" w:hAnsiTheme="majorHAnsi" w:cstheme="majorBidi"/>
          <w:color w:val="4F6228" w:themeColor="accent3" w:themeShade="80"/>
          <w:sz w:val="26"/>
          <w:szCs w:val="26"/>
        </w:rPr>
        <w:t>Relations :</w:t>
      </w:r>
      <w:proofErr w:type="gramEnd"/>
    </w:p>
    <w:p w:rsidR="004F7B3B" w:rsidRDefault="0016330E" w:rsidP="00D77AFA">
      <w:pPr>
        <w:numPr>
          <w:ilvl w:val="0"/>
          <w:numId w:val="42"/>
        </w:numPr>
        <w:spacing w:beforeAutospacing="1" w:after="0" w:afterAutospacing="1"/>
        <w:rPr>
          <w:b/>
          <w:bCs/>
        </w:rPr>
      </w:pPr>
      <w:r w:rsidRPr="00F51217">
        <w:t>user</w:t>
      </w:r>
      <w:r>
        <w:rPr>
          <w:b/>
          <w:bCs/>
        </w:rPr>
        <w:t xml:space="preserve"> (1) → (N) </w:t>
      </w:r>
      <w:r w:rsidRPr="00F51217">
        <w:t>cart</w:t>
      </w:r>
    </w:p>
    <w:p w:rsidR="004F7B3B" w:rsidRDefault="0016330E" w:rsidP="00D77AFA">
      <w:pPr>
        <w:numPr>
          <w:ilvl w:val="0"/>
          <w:numId w:val="42"/>
        </w:numPr>
        <w:spacing w:beforeAutospacing="1" w:after="0" w:afterAutospacing="1"/>
        <w:rPr>
          <w:b/>
          <w:bCs/>
        </w:rPr>
      </w:pPr>
      <w:r w:rsidRPr="00F51217">
        <w:t>product</w:t>
      </w:r>
      <w:r>
        <w:rPr>
          <w:b/>
          <w:bCs/>
        </w:rPr>
        <w:t xml:space="preserve"> (1) → (N) </w:t>
      </w:r>
      <w:r w:rsidRPr="00F51217">
        <w:t>cart</w:t>
      </w:r>
    </w:p>
    <w:p w:rsidR="004F7B3B" w:rsidRDefault="0016330E" w:rsidP="00D77AFA">
      <w:pPr>
        <w:numPr>
          <w:ilvl w:val="0"/>
          <w:numId w:val="42"/>
        </w:numPr>
        <w:spacing w:beforeAutospacing="1" w:after="0" w:afterAutospacing="1"/>
        <w:rPr>
          <w:b/>
          <w:bCs/>
        </w:rPr>
      </w:pPr>
      <w:r w:rsidRPr="00F51217">
        <w:t>cart</w:t>
      </w:r>
      <w:r>
        <w:rPr>
          <w:b/>
          <w:bCs/>
        </w:rPr>
        <w:t xml:space="preserve"> (1) → (1) </w:t>
      </w:r>
      <w:r w:rsidRPr="00F51217">
        <w:t>orders</w:t>
      </w:r>
    </w:p>
    <w:p w:rsidR="004F7B3B" w:rsidRDefault="0016330E" w:rsidP="00D77AFA">
      <w:pPr>
        <w:numPr>
          <w:ilvl w:val="0"/>
          <w:numId w:val="42"/>
        </w:numPr>
        <w:spacing w:beforeAutospacing="1" w:after="0" w:afterAutospacing="1"/>
        <w:rPr>
          <w:b/>
          <w:bCs/>
        </w:rPr>
      </w:pPr>
      <w:r w:rsidRPr="00F51217">
        <w:t>categorie</w:t>
      </w:r>
      <w:r>
        <w:rPr>
          <w:b/>
          <w:bCs/>
        </w:rPr>
        <w:t xml:space="preserve"> (1) → (N) </w:t>
      </w:r>
      <w:r w:rsidRPr="00F51217">
        <w:t>product</w:t>
      </w:r>
    </w:p>
    <w:p w:rsidR="004F7B3B" w:rsidRDefault="004F7B3B">
      <w:pPr>
        <w:tabs>
          <w:tab w:val="left" w:pos="720"/>
        </w:tabs>
        <w:spacing w:beforeAutospacing="1" w:after="0" w:afterAutospacing="1"/>
        <w:rPr>
          <w:rStyle w:val="CodeHTML"/>
          <w:b/>
          <w:bCs/>
        </w:rPr>
      </w:pPr>
    </w:p>
    <w:p w:rsidR="004F7B3B" w:rsidRDefault="0016330E">
      <w:pPr>
        <w:pStyle w:val="Titre1"/>
        <w:rPr>
          <w:lang w:val="fr-FR"/>
        </w:rPr>
      </w:pPr>
      <w:r>
        <w:rPr>
          <w:lang w:val="fr-FR"/>
        </w:rPr>
        <w:t xml:space="preserve">  </w:t>
      </w:r>
      <w:r>
        <w:rPr>
          <w:color w:val="76923C" w:themeColor="accent3" w:themeShade="BF"/>
        </w:rPr>
        <w:t>Conception de l'interface utilisateur</w:t>
      </w:r>
    </w:p>
    <w:p w:rsidR="004F7B3B" w:rsidRPr="00F51217" w:rsidRDefault="00F51217" w:rsidP="00F51217">
      <w:pPr>
        <w:pStyle w:val="Titre3"/>
        <w:rPr>
          <w:rStyle w:val="CodeHTML"/>
          <w:b w:val="0"/>
          <w:bCs w:val="0"/>
          <w:color w:val="4F6228" w:themeColor="accent3" w:themeShade="80"/>
          <w:lang w:val="fr-FR"/>
        </w:rPr>
      </w:pPr>
      <w:r>
        <w:rPr>
          <w:rStyle w:val="CodeHTML"/>
          <w:color w:val="4F6228" w:themeColor="accent3" w:themeShade="80"/>
          <w:lang w:val="fr-FR"/>
        </w:rPr>
        <w:t xml:space="preserve"> </w:t>
      </w:r>
      <w:r w:rsidRPr="00F51217">
        <w:rPr>
          <w:color w:val="4F6228" w:themeColor="accent3" w:themeShade="80"/>
        </w:rPr>
        <w:t xml:space="preserve">La charte graphique adoptée est la </w:t>
      </w:r>
      <w:proofErr w:type="gramStart"/>
      <w:r w:rsidRPr="00F51217">
        <w:rPr>
          <w:color w:val="4F6228" w:themeColor="accent3" w:themeShade="80"/>
        </w:rPr>
        <w:t>suivante :</w:t>
      </w:r>
      <w:proofErr w:type="gramEnd"/>
    </w:p>
    <w:p w:rsidR="00F51217" w:rsidRDefault="00F51217" w:rsidP="00F51217">
      <w:pPr>
        <w:pStyle w:val="NormalWeb"/>
        <w:spacing w:beforeAutospacing="1" w:after="0" w:afterAutospacing="1"/>
        <w:rPr>
          <w:color w:val="76923C" w:themeColor="accent3" w:themeShade="BF"/>
          <w:lang w:val="fr-FR"/>
        </w:rPr>
      </w:pPr>
      <w:r>
        <w:rPr>
          <w:rFonts w:ascii="Courier New" w:hAnsi="Courier New" w:cs="Courier New"/>
          <w:b/>
          <w:bCs/>
          <w:noProof/>
          <w:sz w:val="20"/>
          <w:szCs w:val="20"/>
          <w:lang w:val="fr-FR" w:eastAsia="fr-FR"/>
        </w:rPr>
        <w:drawing>
          <wp:inline distT="0" distB="0" distL="0" distR="0" wp14:anchorId="24D86584" wp14:editId="1CBB46BB">
            <wp:extent cx="5486400" cy="1174750"/>
            <wp:effectExtent l="0" t="0" r="0" b="635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 d’écran 2026-06-11 132330.png"/>
                    <pic:cNvPicPr/>
                  </pic:nvPicPr>
                  <pic:blipFill>
                    <a:blip r:embed="rId15">
                      <a:extLst>
                        <a:ext uri="{28A0092B-C50C-407E-A947-70E740481C1C}">
                          <a14:useLocalDpi xmlns:a14="http://schemas.microsoft.com/office/drawing/2010/main" val="0"/>
                        </a:ext>
                      </a:extLst>
                    </a:blip>
                    <a:stretch>
                      <a:fillRect/>
                    </a:stretch>
                  </pic:blipFill>
                  <pic:spPr>
                    <a:xfrm>
                      <a:off x="0" y="0"/>
                      <a:ext cx="5486400" cy="1174750"/>
                    </a:xfrm>
                    <a:prstGeom prst="rect">
                      <a:avLst/>
                    </a:prstGeom>
                  </pic:spPr>
                </pic:pic>
              </a:graphicData>
            </a:graphic>
          </wp:inline>
        </w:drawing>
      </w:r>
    </w:p>
    <w:p w:rsidR="00F51217" w:rsidRDefault="00F51217" w:rsidP="00F51217">
      <w:pPr>
        <w:pStyle w:val="NormalWeb"/>
        <w:spacing w:beforeAutospacing="1" w:after="0" w:afterAutospacing="1"/>
        <w:rPr>
          <w:color w:val="76923C" w:themeColor="accent3" w:themeShade="BF"/>
          <w:lang w:val="fr-FR"/>
        </w:rPr>
      </w:pPr>
    </w:p>
    <w:p w:rsidR="004F7B3B" w:rsidRPr="00F51217" w:rsidRDefault="0016330E" w:rsidP="00F51217">
      <w:pPr>
        <w:pStyle w:val="Titre2"/>
        <w:rPr>
          <w:color w:val="4F6228" w:themeColor="accent3" w:themeShade="80"/>
          <w:lang w:val="fr-FR"/>
        </w:rPr>
      </w:pPr>
      <w:r w:rsidRPr="00F51217">
        <w:rPr>
          <w:color w:val="4F6228" w:themeColor="accent3" w:themeShade="80"/>
          <w:lang w:val="fr-FR"/>
        </w:rPr>
        <w:t xml:space="preserve">   </w:t>
      </w:r>
      <w:r w:rsidRPr="00F51217">
        <w:rPr>
          <w:color w:val="4F6228" w:themeColor="accent3" w:themeShade="80"/>
        </w:rPr>
        <w:t xml:space="preserve">Sécurité </w:t>
      </w:r>
      <w:proofErr w:type="gramStart"/>
      <w:r w:rsidRPr="00F51217">
        <w:rPr>
          <w:color w:val="4F6228" w:themeColor="accent3" w:themeShade="80"/>
        </w:rPr>
        <w:t>et</w:t>
      </w:r>
      <w:proofErr w:type="gramEnd"/>
      <w:r w:rsidRPr="00F51217">
        <w:rPr>
          <w:color w:val="4F6228" w:themeColor="accent3" w:themeShade="80"/>
        </w:rPr>
        <w:t xml:space="preserve"> gestion des accès</w:t>
      </w:r>
    </w:p>
    <w:p w:rsidR="004F7B3B" w:rsidRPr="00F51217" w:rsidRDefault="0016330E" w:rsidP="00D77AFA">
      <w:pPr>
        <w:pStyle w:val="Paragraphedeliste"/>
        <w:numPr>
          <w:ilvl w:val="0"/>
          <w:numId w:val="42"/>
        </w:numPr>
        <w:rPr>
          <w:b/>
          <w:bCs/>
        </w:rPr>
      </w:pPr>
      <w:r w:rsidRPr="00F51217">
        <w:rPr>
          <w:b/>
          <w:bCs/>
        </w:rPr>
        <w:t xml:space="preserve">Mots de passe hashés avec </w:t>
      </w:r>
      <w:r w:rsidRPr="00F51217">
        <w:rPr>
          <w:rStyle w:val="CodeHTML"/>
          <w:b/>
          <w:bCs/>
        </w:rPr>
        <w:t>password_</w:t>
      </w:r>
      <w:proofErr w:type="gramStart"/>
      <w:r w:rsidRPr="00F51217">
        <w:rPr>
          <w:rStyle w:val="CodeHTML"/>
          <w:b/>
          <w:bCs/>
        </w:rPr>
        <w:t>hash(</w:t>
      </w:r>
      <w:proofErr w:type="gramEnd"/>
      <w:r w:rsidRPr="00F51217">
        <w:rPr>
          <w:rStyle w:val="CodeHTML"/>
          <w:b/>
          <w:bCs/>
        </w:rPr>
        <w:t>)</w:t>
      </w:r>
      <w:r w:rsidRPr="00F51217">
        <w:rPr>
          <w:b/>
          <w:bCs/>
        </w:rPr>
        <w:t xml:space="preserve"> (bcrypt).</w:t>
      </w:r>
    </w:p>
    <w:p w:rsidR="004F7B3B" w:rsidRPr="00F51217" w:rsidRDefault="0016330E" w:rsidP="00D77AFA">
      <w:pPr>
        <w:pStyle w:val="Paragraphedeliste"/>
        <w:numPr>
          <w:ilvl w:val="0"/>
          <w:numId w:val="42"/>
        </w:numPr>
        <w:rPr>
          <w:b/>
          <w:bCs/>
        </w:rPr>
      </w:pPr>
      <w:r w:rsidRPr="00F51217">
        <w:rPr>
          <w:b/>
          <w:bCs/>
        </w:rPr>
        <w:t>Vérification du rôle en session pour protéger l'espace admin.</w:t>
      </w:r>
    </w:p>
    <w:p w:rsidR="004F7B3B" w:rsidRPr="00F51217" w:rsidRDefault="0016330E" w:rsidP="00D77AFA">
      <w:pPr>
        <w:pStyle w:val="Paragraphedeliste"/>
        <w:numPr>
          <w:ilvl w:val="0"/>
          <w:numId w:val="42"/>
        </w:numPr>
        <w:rPr>
          <w:b/>
          <w:bCs/>
        </w:rPr>
      </w:pPr>
      <w:r w:rsidRPr="00F51217">
        <w:rPr>
          <w:b/>
          <w:bCs/>
        </w:rPr>
        <w:t xml:space="preserve">Utilisation de </w:t>
      </w:r>
      <w:r>
        <w:rPr>
          <w:rStyle w:val="lev"/>
        </w:rPr>
        <w:t>PDO avec requêtes préparées</w:t>
      </w:r>
      <w:r w:rsidRPr="00F51217">
        <w:rPr>
          <w:b/>
          <w:bCs/>
        </w:rPr>
        <w:t xml:space="preserve"> contre les injections SQL.</w:t>
      </w:r>
    </w:p>
    <w:p w:rsidR="004F7B3B" w:rsidRPr="00F51217" w:rsidRDefault="0016330E" w:rsidP="00D77AFA">
      <w:pPr>
        <w:pStyle w:val="Paragraphedeliste"/>
        <w:numPr>
          <w:ilvl w:val="0"/>
          <w:numId w:val="42"/>
        </w:numPr>
        <w:rPr>
          <w:b/>
          <w:bCs/>
        </w:rPr>
      </w:pPr>
      <w:r w:rsidRPr="00F51217">
        <w:rPr>
          <w:b/>
          <w:bCs/>
        </w:rPr>
        <w:t>Validation des données côté serveur.</w:t>
      </w:r>
    </w:p>
    <w:p w:rsidR="004F7B3B" w:rsidRPr="00F51217" w:rsidRDefault="0016330E" w:rsidP="00D77AFA">
      <w:pPr>
        <w:pStyle w:val="Paragraphedeliste"/>
        <w:numPr>
          <w:ilvl w:val="0"/>
          <w:numId w:val="42"/>
        </w:numPr>
        <w:rPr>
          <w:b/>
          <w:bCs/>
        </w:rPr>
      </w:pPr>
      <w:r w:rsidRPr="00F51217">
        <w:rPr>
          <w:b/>
          <w:bCs/>
        </w:rPr>
        <w:t>Déconnexion par destruction de session (</w:t>
      </w:r>
      <w:r w:rsidRPr="00F51217">
        <w:rPr>
          <w:rStyle w:val="CodeHTML"/>
          <w:b/>
          <w:bCs/>
        </w:rPr>
        <w:t>session_</w:t>
      </w:r>
      <w:proofErr w:type="gramStart"/>
      <w:r w:rsidRPr="00F51217">
        <w:rPr>
          <w:rStyle w:val="CodeHTML"/>
          <w:b/>
          <w:bCs/>
        </w:rPr>
        <w:t>destroy(</w:t>
      </w:r>
      <w:proofErr w:type="gramEnd"/>
      <w:r w:rsidRPr="00F51217">
        <w:rPr>
          <w:rStyle w:val="CodeHTML"/>
          <w:b/>
          <w:bCs/>
        </w:rPr>
        <w:t>)</w:t>
      </w:r>
      <w:r w:rsidRPr="00F51217">
        <w:rPr>
          <w:b/>
          <w:bCs/>
        </w:rPr>
        <w:t>).</w:t>
      </w:r>
    </w:p>
    <w:p w:rsidR="00F51217" w:rsidRDefault="0016330E" w:rsidP="00F51217">
      <w:pPr>
        <w:pStyle w:val="Titre2"/>
        <w:rPr>
          <w:color w:val="4F6228" w:themeColor="accent3" w:themeShade="80"/>
          <w:lang w:val="fr-FR"/>
        </w:rPr>
      </w:pPr>
      <w:r>
        <w:rPr>
          <w:color w:val="76923C" w:themeColor="accent3" w:themeShade="BF"/>
          <w:lang w:val="fr-FR"/>
        </w:rPr>
        <w:lastRenderedPageBreak/>
        <w:t xml:space="preserve">     </w:t>
      </w:r>
      <w:r w:rsidRPr="00F51217">
        <w:rPr>
          <w:color w:val="4F6228" w:themeColor="accent3" w:themeShade="80"/>
          <w:lang w:val="fr-FR"/>
        </w:rPr>
        <w:t xml:space="preserve">  </w:t>
      </w:r>
    </w:p>
    <w:p w:rsidR="00F51217" w:rsidRPr="00F51217" w:rsidRDefault="0016330E" w:rsidP="00F51217">
      <w:pPr>
        <w:pStyle w:val="Titre2"/>
        <w:rPr>
          <w:color w:val="4F6228" w:themeColor="accent3" w:themeShade="80"/>
          <w:lang w:val="fr-FR"/>
        </w:rPr>
      </w:pPr>
      <w:r w:rsidRPr="00F51217">
        <w:rPr>
          <w:color w:val="4F6228" w:themeColor="accent3" w:themeShade="80"/>
          <w:lang w:val="fr-FR"/>
        </w:rPr>
        <w:t xml:space="preserve"> Conclusion</w:t>
      </w:r>
    </w:p>
    <w:p w:rsidR="004F7B3B" w:rsidRPr="00F51217" w:rsidRDefault="0016330E" w:rsidP="00F51217">
      <w:pPr>
        <w:rPr>
          <w:b/>
          <w:bCs/>
          <w:color w:val="76923C" w:themeColor="accent3" w:themeShade="BF"/>
          <w:lang w:val="fr-FR"/>
        </w:rPr>
      </w:pPr>
      <w:r>
        <w:rPr>
          <w:b/>
          <w:bCs/>
          <w:color w:val="76923C" w:themeColor="accent3" w:themeShade="BF"/>
          <w:lang w:val="fr-FR"/>
        </w:rPr>
        <w:t xml:space="preserve"> </w:t>
      </w:r>
      <w:r>
        <w:rPr>
          <w:rFonts w:ascii="SimSun" w:eastAsia="SimSun" w:hAnsi="SimSun" w:cs="SimSun"/>
          <w:b/>
          <w:bCs/>
          <w:sz w:val="24"/>
          <w:szCs w:val="24"/>
        </w:rPr>
        <w:t xml:space="preserve">Cette phase de conception a permis de définir de manière </w:t>
      </w:r>
      <w:proofErr w:type="gramStart"/>
      <w:r>
        <w:rPr>
          <w:rFonts w:ascii="SimSun" w:eastAsia="SimSun" w:hAnsi="SimSun" w:cs="SimSun"/>
          <w:b/>
          <w:bCs/>
          <w:sz w:val="24"/>
          <w:szCs w:val="24"/>
        </w:rPr>
        <w:t>claire</w:t>
      </w:r>
      <w:proofErr w:type="gramEnd"/>
      <w:r>
        <w:rPr>
          <w:rFonts w:ascii="SimSun" w:eastAsia="SimSun" w:hAnsi="SimSun" w:cs="SimSun"/>
          <w:b/>
          <w:bCs/>
          <w:sz w:val="24"/>
          <w:szCs w:val="24"/>
        </w:rPr>
        <w:t xml:space="preserve"> l'architecture du système, les interactions entre les acteurs et la structure de la base de données. Elle constitue </w:t>
      </w:r>
      <w:proofErr w:type="gramStart"/>
      <w:r>
        <w:rPr>
          <w:rFonts w:ascii="SimSun" w:eastAsia="SimSun" w:hAnsi="SimSun" w:cs="SimSun"/>
          <w:b/>
          <w:bCs/>
          <w:sz w:val="24"/>
          <w:szCs w:val="24"/>
        </w:rPr>
        <w:t>un</w:t>
      </w:r>
      <w:proofErr w:type="gramEnd"/>
      <w:r>
        <w:rPr>
          <w:rFonts w:ascii="SimSun" w:eastAsia="SimSun" w:hAnsi="SimSun" w:cs="SimSun"/>
          <w:b/>
          <w:bCs/>
          <w:sz w:val="24"/>
          <w:szCs w:val="24"/>
        </w:rPr>
        <w:t xml:space="preserve"> socle solide pour la phase de réalisation et garantit un développement cohérent et structuré de l'application.</w:t>
      </w:r>
    </w:p>
    <w:p w:rsidR="004F7B3B" w:rsidRDefault="004F7B3B">
      <w:pPr>
        <w:rPr>
          <w:rFonts w:ascii="SimSun" w:eastAsia="SimSun" w:hAnsi="SimSun" w:cs="SimSun"/>
          <w:b/>
          <w:bCs/>
          <w:sz w:val="24"/>
          <w:szCs w:val="24"/>
        </w:rPr>
      </w:pPr>
    </w:p>
    <w:p w:rsidR="004F7B3B" w:rsidRDefault="004F7B3B">
      <w:pPr>
        <w:pStyle w:val="Titre1"/>
        <w:rPr>
          <w:color w:val="76923C" w:themeColor="accent3" w:themeShade="BF"/>
          <w:lang w:val="fr-FR"/>
        </w:rPr>
      </w:pPr>
    </w:p>
    <w:p w:rsidR="004F7B3B" w:rsidRDefault="004F7B3B">
      <w:pPr>
        <w:rPr>
          <w:color w:val="76923C" w:themeColor="accent3" w:themeShade="BF"/>
        </w:rPr>
      </w:pPr>
    </w:p>
    <w:p w:rsidR="00130EEC" w:rsidRDefault="00130EEC">
      <w:pPr>
        <w:rPr>
          <w:color w:val="76923C" w:themeColor="accent3" w:themeShade="BF"/>
        </w:rPr>
      </w:pPr>
    </w:p>
    <w:p w:rsidR="004F7B3B" w:rsidRDefault="004F7B3B">
      <w:pPr>
        <w:rPr>
          <w:color w:val="76923C" w:themeColor="accent3" w:themeShade="BF"/>
        </w:rPr>
      </w:pPr>
    </w:p>
    <w:p w:rsidR="004F7B3B" w:rsidRDefault="004F7B3B">
      <w:pPr>
        <w:rPr>
          <w:color w:val="76923C" w:themeColor="accent3" w:themeShade="BF"/>
        </w:rPr>
      </w:pPr>
    </w:p>
    <w:p w:rsidR="00130EEC" w:rsidRDefault="00130EEC">
      <w:pPr>
        <w:pStyle w:val="NormalWeb"/>
        <w:spacing w:beforeAutospacing="1" w:after="0" w:afterAutospacing="1"/>
        <w:rPr>
          <w:b/>
          <w:bCs/>
          <w:color w:val="76923C" w:themeColor="accent3" w:themeShade="BF"/>
          <w:lang w:val="fr-FR"/>
        </w:rPr>
      </w:pPr>
    </w:p>
    <w:p w:rsidR="00130EEC" w:rsidRPr="00FA0F66" w:rsidRDefault="00130EEC" w:rsidP="00FA0F66">
      <w:pPr>
        <w:pStyle w:val="Sansinterligne"/>
        <w:rPr>
          <w:sz w:val="36"/>
          <w:szCs w:val="36"/>
          <w:lang w:val="fr-FR"/>
        </w:rPr>
      </w:pPr>
    </w:p>
    <w:p w:rsidR="00F51217" w:rsidRDefault="00130EEC" w:rsidP="00FA0F66">
      <w:pPr>
        <w:pStyle w:val="Sansinterligne"/>
        <w:rPr>
          <w:sz w:val="36"/>
          <w:szCs w:val="36"/>
        </w:rPr>
      </w:pPr>
      <w:r w:rsidRPr="00FA0F66">
        <w:rPr>
          <w:sz w:val="36"/>
          <w:szCs w:val="36"/>
        </w:rPr>
        <w:t xml:space="preserve">         </w:t>
      </w:r>
    </w:p>
    <w:p w:rsidR="00F51217" w:rsidRDefault="00F51217" w:rsidP="00FA0F66">
      <w:pPr>
        <w:pStyle w:val="Sansinterligne"/>
        <w:rPr>
          <w:sz w:val="36"/>
          <w:szCs w:val="36"/>
        </w:rPr>
      </w:pPr>
    </w:p>
    <w:p w:rsidR="00F51217" w:rsidRDefault="00F51217" w:rsidP="00FA0F66">
      <w:pPr>
        <w:pStyle w:val="Sansinterligne"/>
        <w:rPr>
          <w:sz w:val="36"/>
          <w:szCs w:val="36"/>
        </w:rPr>
      </w:pPr>
    </w:p>
    <w:p w:rsidR="00F51217" w:rsidRDefault="00F51217" w:rsidP="00FA0F66">
      <w:pPr>
        <w:pStyle w:val="Sansinterligne"/>
        <w:rPr>
          <w:sz w:val="36"/>
          <w:szCs w:val="36"/>
        </w:rPr>
      </w:pPr>
    </w:p>
    <w:p w:rsidR="00F51217" w:rsidRDefault="00F51217" w:rsidP="00FA0F66">
      <w:pPr>
        <w:pStyle w:val="Sansinterligne"/>
        <w:rPr>
          <w:sz w:val="36"/>
          <w:szCs w:val="36"/>
        </w:rPr>
      </w:pPr>
    </w:p>
    <w:p w:rsidR="00F51217" w:rsidRDefault="00F51217" w:rsidP="00FA0F66">
      <w:pPr>
        <w:pStyle w:val="Sansinterligne"/>
        <w:rPr>
          <w:sz w:val="36"/>
          <w:szCs w:val="36"/>
        </w:rPr>
      </w:pPr>
    </w:p>
    <w:p w:rsidR="00F51217" w:rsidRDefault="00F51217" w:rsidP="00FA0F66">
      <w:pPr>
        <w:pStyle w:val="Sansinterligne"/>
        <w:rPr>
          <w:sz w:val="36"/>
          <w:szCs w:val="36"/>
        </w:rPr>
      </w:pPr>
    </w:p>
    <w:p w:rsidR="00F51217" w:rsidRDefault="00F51217" w:rsidP="00FA0F66">
      <w:pPr>
        <w:pStyle w:val="Sansinterligne"/>
        <w:rPr>
          <w:sz w:val="36"/>
          <w:szCs w:val="36"/>
        </w:rPr>
      </w:pPr>
    </w:p>
    <w:p w:rsidR="00130EEC" w:rsidRPr="00F51217" w:rsidRDefault="00FA0F66" w:rsidP="00F51217">
      <w:pPr>
        <w:pStyle w:val="Titre1"/>
        <w:rPr>
          <w:color w:val="4F6228" w:themeColor="accent3" w:themeShade="80"/>
        </w:rPr>
      </w:pPr>
      <w:r w:rsidRPr="00F51217">
        <w:rPr>
          <w:color w:val="4F6228" w:themeColor="accent3" w:themeShade="80"/>
        </w:rPr>
        <w:lastRenderedPageBreak/>
        <w:t>V. Technologies utilisées</w:t>
      </w:r>
    </w:p>
    <w:p w:rsidR="004F7B3B" w:rsidRPr="00F51217" w:rsidRDefault="0016330E" w:rsidP="00F51217">
      <w:pPr>
        <w:pStyle w:val="Titre2"/>
        <w:rPr>
          <w:color w:val="4F6228" w:themeColor="accent3" w:themeShade="80"/>
        </w:rPr>
      </w:pPr>
      <w:r w:rsidRPr="00F51217">
        <w:rPr>
          <w:color w:val="4F6228" w:themeColor="accent3" w:themeShade="80"/>
          <w:lang w:val="fr-FR"/>
        </w:rPr>
        <w:t xml:space="preserve">           </w:t>
      </w:r>
      <w:r w:rsidRPr="00F51217">
        <w:rPr>
          <w:rFonts w:ascii="SimSun" w:eastAsia="SimSun" w:hAnsi="SimSun" w:cs="SimSun"/>
          <w:color w:val="4F6228" w:themeColor="accent3" w:themeShade="80"/>
          <w:sz w:val="24"/>
          <w:szCs w:val="24"/>
        </w:rPr>
        <w:t>1. PHP</w:t>
      </w:r>
    </w:p>
    <w:p w:rsidR="004F7B3B" w:rsidRPr="00F51217" w:rsidRDefault="0016330E" w:rsidP="00D77AFA">
      <w:pPr>
        <w:pStyle w:val="Paragraphedeliste"/>
        <w:numPr>
          <w:ilvl w:val="0"/>
          <w:numId w:val="46"/>
        </w:numPr>
        <w:spacing w:beforeAutospacing="1" w:after="0" w:afterAutospacing="1"/>
        <w:rPr>
          <w:b/>
          <w:bCs/>
        </w:rPr>
      </w:pPr>
      <w:r w:rsidRPr="00F51217">
        <w:rPr>
          <w:b/>
          <w:bCs/>
        </w:rPr>
        <w:t xml:space="preserve">PHP (Hypertext Preprocessor) </w:t>
      </w:r>
      <w:proofErr w:type="gramStart"/>
      <w:r w:rsidRPr="00F51217">
        <w:rPr>
          <w:b/>
          <w:bCs/>
        </w:rPr>
        <w:t>est</w:t>
      </w:r>
      <w:proofErr w:type="gramEnd"/>
      <w:r w:rsidRPr="00F51217">
        <w:rPr>
          <w:b/>
          <w:bCs/>
        </w:rPr>
        <w:t xml:space="preserve"> un langage de programmation côté serveur open source, largement utilisé pour le d</w:t>
      </w:r>
      <w:r w:rsidR="00F51217" w:rsidRPr="00F51217">
        <w:rPr>
          <w:b/>
          <w:bCs/>
        </w:rPr>
        <w:t>éveloppement d'applications we</w:t>
      </w:r>
      <w:r w:rsidRPr="00F51217">
        <w:rPr>
          <w:b/>
          <w:bCs/>
        </w:rPr>
        <w:t>dynamiques.</w:t>
      </w:r>
    </w:p>
    <w:p w:rsidR="004F7B3B" w:rsidRPr="00F51217" w:rsidRDefault="0016330E" w:rsidP="00D77AFA">
      <w:pPr>
        <w:pStyle w:val="Paragraphedeliste"/>
        <w:numPr>
          <w:ilvl w:val="0"/>
          <w:numId w:val="46"/>
        </w:numPr>
        <w:spacing w:beforeAutospacing="1" w:after="0" w:afterAutospacing="1"/>
        <w:rPr>
          <w:b/>
          <w:bCs/>
        </w:rPr>
      </w:pPr>
      <w:r w:rsidRPr="00F51217">
        <w:rPr>
          <w:b/>
          <w:bCs/>
        </w:rPr>
        <w:t>Dans ce projet, PHP est utilisé pour :</w:t>
      </w:r>
    </w:p>
    <w:p w:rsidR="004F7B3B" w:rsidRPr="00F51217" w:rsidRDefault="0016330E" w:rsidP="00D77AFA">
      <w:pPr>
        <w:pStyle w:val="Paragraphedeliste"/>
        <w:numPr>
          <w:ilvl w:val="0"/>
          <w:numId w:val="46"/>
        </w:numPr>
        <w:tabs>
          <w:tab w:val="left" w:pos="720"/>
        </w:tabs>
        <w:spacing w:beforeAutospacing="1" w:after="0" w:afterAutospacing="1"/>
        <w:rPr>
          <w:b/>
          <w:bCs/>
        </w:rPr>
      </w:pPr>
      <w:r w:rsidRPr="00F51217">
        <w:rPr>
          <w:b/>
          <w:bCs/>
        </w:rPr>
        <w:t>Traiter les formulaires (login, signup, commande).</w:t>
      </w:r>
    </w:p>
    <w:p w:rsidR="004F7B3B" w:rsidRPr="00F51217" w:rsidRDefault="0016330E" w:rsidP="00D77AFA">
      <w:pPr>
        <w:pStyle w:val="Paragraphedeliste"/>
        <w:numPr>
          <w:ilvl w:val="0"/>
          <w:numId w:val="46"/>
        </w:numPr>
        <w:tabs>
          <w:tab w:val="left" w:pos="720"/>
        </w:tabs>
        <w:spacing w:beforeAutospacing="1" w:after="0" w:afterAutospacing="1"/>
        <w:rPr>
          <w:b/>
          <w:bCs/>
        </w:rPr>
      </w:pPr>
      <w:r w:rsidRPr="00F51217">
        <w:rPr>
          <w:b/>
          <w:bCs/>
        </w:rPr>
        <w:t>Gérer les sessions utilisateur.</w:t>
      </w:r>
    </w:p>
    <w:p w:rsidR="004F7B3B" w:rsidRPr="00F51217" w:rsidRDefault="0016330E" w:rsidP="00D77AFA">
      <w:pPr>
        <w:pStyle w:val="Paragraphedeliste"/>
        <w:numPr>
          <w:ilvl w:val="0"/>
          <w:numId w:val="46"/>
        </w:numPr>
        <w:tabs>
          <w:tab w:val="left" w:pos="720"/>
        </w:tabs>
        <w:spacing w:beforeAutospacing="1" w:after="0" w:afterAutospacing="1"/>
        <w:rPr>
          <w:b/>
          <w:bCs/>
        </w:rPr>
      </w:pPr>
      <w:r w:rsidRPr="00F51217">
        <w:rPr>
          <w:b/>
          <w:bCs/>
        </w:rPr>
        <w:t>Communiquer avec la base de données via PDO.</w:t>
      </w:r>
    </w:p>
    <w:p w:rsidR="004F7B3B" w:rsidRDefault="0016330E" w:rsidP="00D77AFA">
      <w:pPr>
        <w:numPr>
          <w:ilvl w:val="0"/>
          <w:numId w:val="46"/>
        </w:numPr>
        <w:tabs>
          <w:tab w:val="left" w:pos="720"/>
        </w:tabs>
        <w:spacing w:beforeAutospacing="1" w:after="0" w:afterAutospacing="1"/>
        <w:rPr>
          <w:b/>
          <w:bCs/>
        </w:rPr>
      </w:pPr>
      <w:r>
        <w:rPr>
          <w:b/>
          <w:bCs/>
        </w:rPr>
        <w:t>Contrôler les accès selon les rôles (client/admin).</w:t>
      </w:r>
    </w:p>
    <w:p w:rsidR="004F7B3B" w:rsidRDefault="0016330E" w:rsidP="00D77AFA">
      <w:pPr>
        <w:pStyle w:val="NormalWeb"/>
        <w:numPr>
          <w:ilvl w:val="0"/>
          <w:numId w:val="46"/>
        </w:numPr>
        <w:spacing w:beforeAutospacing="1" w:after="0" w:afterAutospacing="1"/>
        <w:rPr>
          <w:b/>
          <w:bCs/>
        </w:rPr>
      </w:pPr>
      <w:r>
        <w:rPr>
          <w:rStyle w:val="lev"/>
        </w:rPr>
        <w:t>Version utilisée :</w:t>
      </w:r>
      <w:r>
        <w:rPr>
          <w:b/>
          <w:bCs/>
        </w:rPr>
        <w:t xml:space="preserve"> PHP 8.2</w:t>
      </w:r>
    </w:p>
    <w:p w:rsidR="004F7B3B" w:rsidRDefault="004F7B3B">
      <w:pPr>
        <w:rPr>
          <w:b/>
          <w:bCs/>
        </w:rPr>
      </w:pPr>
    </w:p>
    <w:p w:rsidR="004F7B3B" w:rsidRPr="00F51217" w:rsidRDefault="0016330E" w:rsidP="00F51217">
      <w:pPr>
        <w:pStyle w:val="Titre2"/>
        <w:rPr>
          <w:rFonts w:ascii="SimSun" w:eastAsia="SimSun" w:hAnsi="SimSun" w:cs="SimSun"/>
          <w:color w:val="4F6228" w:themeColor="accent3" w:themeShade="80"/>
          <w:sz w:val="24"/>
          <w:szCs w:val="24"/>
        </w:rPr>
      </w:pPr>
      <w:r w:rsidRPr="00F51217">
        <w:rPr>
          <w:rFonts w:ascii="SimSun" w:eastAsia="SimSun" w:hAnsi="SimSun" w:cs="SimSun"/>
          <w:color w:val="4F6228" w:themeColor="accent3" w:themeShade="80"/>
          <w:sz w:val="24"/>
          <w:szCs w:val="24"/>
        </w:rPr>
        <w:t>2. MySQL</w:t>
      </w:r>
    </w:p>
    <w:p w:rsidR="004F7B3B" w:rsidRPr="00F51217" w:rsidRDefault="0016330E">
      <w:pPr>
        <w:pStyle w:val="NormalWeb"/>
        <w:spacing w:beforeAutospacing="1" w:after="0" w:afterAutospacing="1"/>
        <w:rPr>
          <w:b/>
          <w:bCs/>
          <w:sz w:val="22"/>
          <w:szCs w:val="22"/>
        </w:rPr>
      </w:pPr>
      <w:r w:rsidRPr="00F51217">
        <w:rPr>
          <w:b/>
          <w:bCs/>
          <w:sz w:val="22"/>
          <w:szCs w:val="22"/>
        </w:rPr>
        <w:t xml:space="preserve">MySQL </w:t>
      </w:r>
      <w:proofErr w:type="gramStart"/>
      <w:r w:rsidRPr="00F51217">
        <w:rPr>
          <w:b/>
          <w:bCs/>
          <w:sz w:val="22"/>
          <w:szCs w:val="22"/>
        </w:rPr>
        <w:t>est</w:t>
      </w:r>
      <w:proofErr w:type="gramEnd"/>
      <w:r w:rsidRPr="00F51217">
        <w:rPr>
          <w:b/>
          <w:bCs/>
          <w:sz w:val="22"/>
          <w:szCs w:val="22"/>
        </w:rPr>
        <w:t xml:space="preserve"> un système de gestion de base de données relationnelle (SGBDR) open source. </w:t>
      </w:r>
      <w:proofErr w:type="gramStart"/>
      <w:r w:rsidRPr="00F51217">
        <w:rPr>
          <w:b/>
          <w:bCs/>
          <w:sz w:val="22"/>
          <w:szCs w:val="22"/>
        </w:rPr>
        <w:t>Il</w:t>
      </w:r>
      <w:proofErr w:type="gramEnd"/>
      <w:r w:rsidRPr="00F51217">
        <w:rPr>
          <w:b/>
          <w:bCs/>
          <w:sz w:val="22"/>
          <w:szCs w:val="22"/>
        </w:rPr>
        <w:t xml:space="preserve"> permet de stocker, organiser et manipuler les données de manière efficace.</w:t>
      </w:r>
    </w:p>
    <w:p w:rsidR="004F7B3B" w:rsidRPr="00F51217" w:rsidRDefault="0016330E">
      <w:pPr>
        <w:pStyle w:val="NormalWeb"/>
        <w:spacing w:beforeAutospacing="1" w:after="0" w:afterAutospacing="1"/>
        <w:rPr>
          <w:b/>
          <w:bCs/>
          <w:sz w:val="22"/>
          <w:szCs w:val="22"/>
        </w:rPr>
      </w:pPr>
      <w:r w:rsidRPr="00F51217">
        <w:rPr>
          <w:b/>
          <w:bCs/>
          <w:sz w:val="22"/>
          <w:szCs w:val="22"/>
        </w:rPr>
        <w:t xml:space="preserve">Dans ce projet, MySQL est utilisé </w:t>
      </w:r>
      <w:proofErr w:type="gramStart"/>
      <w:r w:rsidRPr="00F51217">
        <w:rPr>
          <w:b/>
          <w:bCs/>
          <w:sz w:val="22"/>
          <w:szCs w:val="22"/>
        </w:rPr>
        <w:t>pour :</w:t>
      </w:r>
      <w:proofErr w:type="gramEnd"/>
    </w:p>
    <w:p w:rsidR="004F7B3B" w:rsidRDefault="0016330E" w:rsidP="00D77AFA">
      <w:pPr>
        <w:numPr>
          <w:ilvl w:val="0"/>
          <w:numId w:val="43"/>
        </w:numPr>
        <w:spacing w:beforeAutospacing="1" w:after="0" w:afterAutospacing="1"/>
        <w:rPr>
          <w:b/>
          <w:bCs/>
        </w:rPr>
      </w:pPr>
      <w:r>
        <w:rPr>
          <w:b/>
          <w:bCs/>
        </w:rPr>
        <w:t xml:space="preserve">Stocker les informations des utilisateurs, produits, catégories, paniers </w:t>
      </w:r>
      <w:proofErr w:type="gramStart"/>
      <w:r>
        <w:rPr>
          <w:b/>
          <w:bCs/>
        </w:rPr>
        <w:t>et</w:t>
      </w:r>
      <w:proofErr w:type="gramEnd"/>
      <w:r>
        <w:rPr>
          <w:b/>
          <w:bCs/>
        </w:rPr>
        <w:t xml:space="preserve"> commandes.</w:t>
      </w:r>
    </w:p>
    <w:p w:rsidR="004F7B3B" w:rsidRDefault="0016330E" w:rsidP="00D77AFA">
      <w:pPr>
        <w:numPr>
          <w:ilvl w:val="0"/>
          <w:numId w:val="43"/>
        </w:numPr>
        <w:spacing w:beforeAutospacing="1" w:after="0" w:afterAutospacing="1"/>
        <w:rPr>
          <w:b/>
          <w:bCs/>
        </w:rPr>
      </w:pPr>
      <w:r>
        <w:rPr>
          <w:b/>
          <w:bCs/>
        </w:rPr>
        <w:t>Assurer l'intégrité des données via les clés étrangères.</w:t>
      </w:r>
    </w:p>
    <w:p w:rsidR="004F7B3B" w:rsidRDefault="0016330E" w:rsidP="00D77AFA">
      <w:pPr>
        <w:numPr>
          <w:ilvl w:val="0"/>
          <w:numId w:val="43"/>
        </w:numPr>
        <w:spacing w:beforeAutospacing="1" w:after="0" w:afterAutospacing="1"/>
        <w:rPr>
          <w:b/>
          <w:bCs/>
        </w:rPr>
      </w:pPr>
      <w:r>
        <w:rPr>
          <w:b/>
          <w:bCs/>
        </w:rPr>
        <w:t>Exécuter des requêtes SQL optimisées.</w:t>
      </w:r>
    </w:p>
    <w:p w:rsidR="004F7B3B" w:rsidRPr="00F51217" w:rsidRDefault="0016330E">
      <w:pPr>
        <w:pStyle w:val="NormalWeb"/>
        <w:spacing w:beforeAutospacing="1" w:after="0" w:afterAutospacing="1"/>
        <w:rPr>
          <w:b/>
          <w:bCs/>
          <w:sz w:val="22"/>
          <w:szCs w:val="22"/>
        </w:rPr>
      </w:pPr>
      <w:r w:rsidRPr="00F51217">
        <w:rPr>
          <w:sz w:val="22"/>
          <w:szCs w:val="22"/>
        </w:rPr>
        <w:t xml:space="preserve">Outil de </w:t>
      </w:r>
      <w:proofErr w:type="gramStart"/>
      <w:r w:rsidRPr="00F51217">
        <w:rPr>
          <w:sz w:val="22"/>
          <w:szCs w:val="22"/>
        </w:rPr>
        <w:t>gestion :</w:t>
      </w:r>
      <w:proofErr w:type="gramEnd"/>
      <w:r w:rsidRPr="00F51217">
        <w:rPr>
          <w:b/>
          <w:bCs/>
          <w:sz w:val="22"/>
          <w:szCs w:val="22"/>
        </w:rPr>
        <w:t xml:space="preserve"> PhpMyAdmin</w:t>
      </w:r>
    </w:p>
    <w:p w:rsidR="004F7B3B" w:rsidRDefault="004F7B3B"/>
    <w:p w:rsidR="004F7B3B" w:rsidRDefault="004F7B3B"/>
    <w:p w:rsidR="004F7B3B" w:rsidRDefault="004F7B3B"/>
    <w:p w:rsidR="004F7B3B" w:rsidRDefault="004F7B3B"/>
    <w:p w:rsidR="004F7B3B" w:rsidRDefault="004F7B3B"/>
    <w:p w:rsidR="004F7B3B" w:rsidRDefault="004F7B3B"/>
    <w:p w:rsidR="004F7B3B" w:rsidRPr="00F51217" w:rsidRDefault="0016330E" w:rsidP="00F51217">
      <w:pPr>
        <w:pStyle w:val="Titre2"/>
        <w:rPr>
          <w:rFonts w:ascii="SimSun" w:eastAsia="SimSun" w:hAnsi="SimSun" w:cs="SimSun"/>
          <w:color w:val="4F6228" w:themeColor="accent3" w:themeShade="80"/>
          <w:sz w:val="24"/>
          <w:szCs w:val="24"/>
        </w:rPr>
      </w:pPr>
      <w:r w:rsidRPr="00C82284">
        <w:rPr>
          <w:rFonts w:ascii="SimSun" w:eastAsia="SimSun" w:hAnsi="SimSun" w:cs="SimSun"/>
          <w:color w:val="4F6228" w:themeColor="accent3" w:themeShade="80"/>
          <w:sz w:val="24"/>
          <w:szCs w:val="24"/>
        </w:rPr>
        <w:lastRenderedPageBreak/>
        <w:t>3. HTML</w:t>
      </w:r>
    </w:p>
    <w:p w:rsidR="004F7B3B" w:rsidRPr="00C82284" w:rsidRDefault="0016330E">
      <w:pPr>
        <w:pStyle w:val="NormalWeb"/>
        <w:spacing w:beforeAutospacing="1" w:after="0" w:afterAutospacing="1"/>
        <w:rPr>
          <w:b/>
          <w:bCs/>
          <w:sz w:val="22"/>
          <w:szCs w:val="22"/>
        </w:rPr>
      </w:pPr>
      <w:r w:rsidRPr="00C82284">
        <w:rPr>
          <w:b/>
          <w:bCs/>
          <w:sz w:val="22"/>
          <w:szCs w:val="22"/>
        </w:rPr>
        <w:t xml:space="preserve">HTML (HyperText Markup Language) </w:t>
      </w:r>
      <w:proofErr w:type="gramStart"/>
      <w:r w:rsidRPr="00C82284">
        <w:rPr>
          <w:b/>
          <w:bCs/>
          <w:sz w:val="22"/>
          <w:szCs w:val="22"/>
        </w:rPr>
        <w:t>est</w:t>
      </w:r>
      <w:proofErr w:type="gramEnd"/>
      <w:r w:rsidRPr="00C82284">
        <w:rPr>
          <w:b/>
          <w:bCs/>
          <w:sz w:val="22"/>
          <w:szCs w:val="22"/>
        </w:rPr>
        <w:t xml:space="preserve"> le langage de balisage standard pour la création de pages web. </w:t>
      </w:r>
      <w:proofErr w:type="gramStart"/>
      <w:r w:rsidRPr="00C82284">
        <w:rPr>
          <w:b/>
          <w:bCs/>
          <w:sz w:val="22"/>
          <w:szCs w:val="22"/>
        </w:rPr>
        <w:t>Il</w:t>
      </w:r>
      <w:proofErr w:type="gramEnd"/>
      <w:r w:rsidRPr="00C82284">
        <w:rPr>
          <w:b/>
          <w:bCs/>
          <w:sz w:val="22"/>
          <w:szCs w:val="22"/>
        </w:rPr>
        <w:t xml:space="preserve"> définit la structure et le contenu des pages.</w:t>
      </w:r>
    </w:p>
    <w:p w:rsidR="004F7B3B" w:rsidRPr="00C82284" w:rsidRDefault="0016330E">
      <w:pPr>
        <w:pStyle w:val="NormalWeb"/>
        <w:spacing w:beforeAutospacing="1" w:after="0" w:afterAutospacing="1"/>
        <w:rPr>
          <w:b/>
          <w:bCs/>
          <w:sz w:val="22"/>
          <w:szCs w:val="22"/>
        </w:rPr>
      </w:pPr>
      <w:r w:rsidRPr="00C82284">
        <w:rPr>
          <w:b/>
          <w:bCs/>
          <w:sz w:val="22"/>
          <w:szCs w:val="22"/>
        </w:rPr>
        <w:t xml:space="preserve">Dans ce projet, HTML est utilisé </w:t>
      </w:r>
      <w:proofErr w:type="gramStart"/>
      <w:r w:rsidRPr="00C82284">
        <w:rPr>
          <w:b/>
          <w:bCs/>
          <w:sz w:val="22"/>
          <w:szCs w:val="22"/>
        </w:rPr>
        <w:t>pour :</w:t>
      </w:r>
      <w:proofErr w:type="gramEnd"/>
    </w:p>
    <w:p w:rsidR="004F7B3B" w:rsidRDefault="0016330E" w:rsidP="00D77AFA">
      <w:pPr>
        <w:numPr>
          <w:ilvl w:val="0"/>
          <w:numId w:val="44"/>
        </w:numPr>
        <w:spacing w:beforeAutospacing="1" w:after="0" w:afterAutospacing="1"/>
        <w:rPr>
          <w:b/>
          <w:bCs/>
        </w:rPr>
      </w:pPr>
      <w:r>
        <w:rPr>
          <w:b/>
          <w:bCs/>
        </w:rPr>
        <w:t xml:space="preserve">Structurer les pages (navbar, sections, formulaires, </w:t>
      </w:r>
      <w:proofErr w:type="gramStart"/>
      <w:r>
        <w:rPr>
          <w:b/>
          <w:bCs/>
        </w:rPr>
        <w:t>tableaux</w:t>
      </w:r>
      <w:proofErr w:type="gramEnd"/>
      <w:r>
        <w:rPr>
          <w:b/>
          <w:bCs/>
        </w:rPr>
        <w:t>).</w:t>
      </w:r>
    </w:p>
    <w:p w:rsidR="004F7B3B" w:rsidRDefault="0016330E" w:rsidP="00D77AFA">
      <w:pPr>
        <w:numPr>
          <w:ilvl w:val="0"/>
          <w:numId w:val="44"/>
        </w:numPr>
        <w:spacing w:beforeAutospacing="1" w:after="0" w:afterAutospacing="1"/>
        <w:rPr>
          <w:b/>
          <w:bCs/>
        </w:rPr>
      </w:pPr>
      <w:r>
        <w:rPr>
          <w:b/>
          <w:bCs/>
        </w:rPr>
        <w:t>Intégrer les données PHP dynamiquement.</w:t>
      </w:r>
    </w:p>
    <w:p w:rsidR="004F7B3B" w:rsidRDefault="0016330E" w:rsidP="00D77AFA">
      <w:pPr>
        <w:numPr>
          <w:ilvl w:val="0"/>
          <w:numId w:val="44"/>
        </w:numPr>
        <w:spacing w:beforeAutospacing="1" w:after="0" w:afterAutospacing="1"/>
        <w:rPr>
          <w:b/>
          <w:bCs/>
        </w:rPr>
      </w:pPr>
      <w:r>
        <w:rPr>
          <w:b/>
          <w:bCs/>
        </w:rPr>
        <w:t xml:space="preserve">Créer les formulaires de login, signup, ajout produit </w:t>
      </w:r>
      <w:proofErr w:type="gramStart"/>
      <w:r>
        <w:rPr>
          <w:b/>
          <w:bCs/>
        </w:rPr>
        <w:t>et</w:t>
      </w:r>
      <w:proofErr w:type="gramEnd"/>
      <w:r>
        <w:rPr>
          <w:b/>
          <w:bCs/>
        </w:rPr>
        <w:t xml:space="preserve"> commande.</w:t>
      </w:r>
    </w:p>
    <w:p w:rsidR="004F7B3B" w:rsidRPr="00C82284" w:rsidRDefault="0016330E">
      <w:pPr>
        <w:pStyle w:val="NormalWeb"/>
        <w:spacing w:beforeAutospacing="1" w:after="0" w:afterAutospacing="1"/>
        <w:rPr>
          <w:b/>
          <w:bCs/>
          <w:sz w:val="22"/>
          <w:szCs w:val="22"/>
        </w:rPr>
      </w:pPr>
      <w:r w:rsidRPr="00C82284">
        <w:rPr>
          <w:sz w:val="22"/>
          <w:szCs w:val="22"/>
        </w:rPr>
        <w:t xml:space="preserve">Version </w:t>
      </w:r>
      <w:proofErr w:type="gramStart"/>
      <w:r w:rsidRPr="00C82284">
        <w:rPr>
          <w:sz w:val="22"/>
          <w:szCs w:val="22"/>
        </w:rPr>
        <w:t>utilisée :</w:t>
      </w:r>
      <w:proofErr w:type="gramEnd"/>
      <w:r w:rsidRPr="00C82284">
        <w:rPr>
          <w:b/>
          <w:bCs/>
          <w:sz w:val="22"/>
          <w:szCs w:val="22"/>
        </w:rPr>
        <w:t xml:space="preserve"> HTML5</w:t>
      </w:r>
    </w:p>
    <w:p w:rsidR="004F7B3B" w:rsidRDefault="004F7B3B"/>
    <w:p w:rsidR="004F7B3B" w:rsidRDefault="004F7B3B"/>
    <w:p w:rsidR="004F7B3B" w:rsidRDefault="004F7B3B"/>
    <w:p w:rsidR="004F7B3B" w:rsidRDefault="004F7B3B"/>
    <w:p w:rsidR="004F7B3B" w:rsidRDefault="004F7B3B"/>
    <w:p w:rsidR="004F7B3B" w:rsidRDefault="004F7B3B"/>
    <w:p w:rsidR="004F7B3B" w:rsidRDefault="004F7B3B"/>
    <w:p w:rsidR="004F7B3B" w:rsidRDefault="004F7B3B"/>
    <w:p w:rsidR="004F7B3B" w:rsidRDefault="004F7B3B"/>
    <w:p w:rsidR="004F7B3B" w:rsidRDefault="004F7B3B"/>
    <w:p w:rsidR="004F7B3B" w:rsidRDefault="004F7B3B"/>
    <w:p w:rsidR="004F7B3B" w:rsidRDefault="004F7B3B"/>
    <w:p w:rsidR="004F7B3B" w:rsidRPr="00F51217" w:rsidRDefault="0016330E" w:rsidP="00F51217">
      <w:pPr>
        <w:pStyle w:val="Titre2"/>
        <w:rPr>
          <w:rFonts w:ascii="SimSun" w:eastAsia="SimSun" w:hAnsi="SimSun" w:cs="SimSun"/>
          <w:b w:val="0"/>
          <w:bCs w:val="0"/>
          <w:color w:val="4F6228" w:themeColor="accent3" w:themeShade="80"/>
          <w:sz w:val="24"/>
          <w:szCs w:val="24"/>
        </w:rPr>
      </w:pPr>
      <w:r w:rsidRPr="00F51217">
        <w:rPr>
          <w:rFonts w:ascii="SimSun" w:eastAsia="SimSun" w:hAnsi="SimSun" w:cs="SimSun"/>
          <w:color w:val="4F6228" w:themeColor="accent3" w:themeShade="80"/>
          <w:sz w:val="24"/>
          <w:szCs w:val="24"/>
        </w:rPr>
        <w:t>4. CSS</w:t>
      </w:r>
    </w:p>
    <w:p w:rsidR="004F7B3B" w:rsidRPr="00C82284" w:rsidRDefault="0016330E">
      <w:pPr>
        <w:pStyle w:val="NormalWeb"/>
        <w:spacing w:beforeAutospacing="1" w:after="0" w:afterAutospacing="1"/>
        <w:rPr>
          <w:b/>
          <w:bCs/>
          <w:sz w:val="22"/>
          <w:szCs w:val="22"/>
        </w:rPr>
      </w:pPr>
      <w:r w:rsidRPr="00C82284">
        <w:rPr>
          <w:b/>
          <w:bCs/>
          <w:sz w:val="22"/>
          <w:szCs w:val="22"/>
        </w:rPr>
        <w:t xml:space="preserve">CSS (Cascading Style Sheets) </w:t>
      </w:r>
      <w:proofErr w:type="gramStart"/>
      <w:r w:rsidRPr="00C82284">
        <w:rPr>
          <w:b/>
          <w:bCs/>
          <w:sz w:val="22"/>
          <w:szCs w:val="22"/>
        </w:rPr>
        <w:t>est</w:t>
      </w:r>
      <w:proofErr w:type="gramEnd"/>
      <w:r w:rsidRPr="00C82284">
        <w:rPr>
          <w:b/>
          <w:bCs/>
          <w:sz w:val="22"/>
          <w:szCs w:val="22"/>
        </w:rPr>
        <w:t xml:space="preserve"> le langage de style utilisé pour définir l'apparence visuelle des pages web.</w:t>
      </w:r>
    </w:p>
    <w:p w:rsidR="004F7B3B" w:rsidRPr="00C82284" w:rsidRDefault="0016330E">
      <w:pPr>
        <w:pStyle w:val="NormalWeb"/>
        <w:spacing w:beforeAutospacing="1" w:after="0" w:afterAutospacing="1"/>
        <w:rPr>
          <w:b/>
          <w:bCs/>
          <w:sz w:val="22"/>
          <w:szCs w:val="22"/>
        </w:rPr>
      </w:pPr>
      <w:r w:rsidRPr="00C82284">
        <w:rPr>
          <w:b/>
          <w:bCs/>
          <w:sz w:val="22"/>
          <w:szCs w:val="22"/>
        </w:rPr>
        <w:t xml:space="preserve">Dans ce projet, CSS est utilisé </w:t>
      </w:r>
      <w:proofErr w:type="gramStart"/>
      <w:r w:rsidRPr="00C82284">
        <w:rPr>
          <w:b/>
          <w:bCs/>
          <w:sz w:val="22"/>
          <w:szCs w:val="22"/>
        </w:rPr>
        <w:t>pour :</w:t>
      </w:r>
      <w:proofErr w:type="gramEnd"/>
    </w:p>
    <w:p w:rsidR="004F7B3B" w:rsidRDefault="0016330E" w:rsidP="00D77AFA">
      <w:pPr>
        <w:numPr>
          <w:ilvl w:val="0"/>
          <w:numId w:val="45"/>
        </w:numPr>
        <w:spacing w:beforeAutospacing="1" w:after="0" w:afterAutospacing="1"/>
        <w:rPr>
          <w:b/>
          <w:bCs/>
        </w:rPr>
      </w:pPr>
      <w:r>
        <w:rPr>
          <w:b/>
          <w:bCs/>
        </w:rPr>
        <w:t xml:space="preserve">Styliser la navbar, les cards produits, les formulaires </w:t>
      </w:r>
      <w:proofErr w:type="gramStart"/>
      <w:r>
        <w:rPr>
          <w:b/>
          <w:bCs/>
        </w:rPr>
        <w:t>et</w:t>
      </w:r>
      <w:proofErr w:type="gramEnd"/>
      <w:r>
        <w:rPr>
          <w:b/>
          <w:bCs/>
        </w:rPr>
        <w:t xml:space="preserve"> les tableaux.</w:t>
      </w:r>
    </w:p>
    <w:p w:rsidR="004F7B3B" w:rsidRDefault="0016330E" w:rsidP="00D77AFA">
      <w:pPr>
        <w:numPr>
          <w:ilvl w:val="0"/>
          <w:numId w:val="45"/>
        </w:numPr>
        <w:spacing w:beforeAutospacing="1" w:after="0" w:afterAutospacing="1"/>
        <w:rPr>
          <w:b/>
          <w:bCs/>
        </w:rPr>
      </w:pPr>
      <w:r>
        <w:rPr>
          <w:b/>
          <w:bCs/>
        </w:rPr>
        <w:t xml:space="preserve">Appliquer la charte graphique du projet (vert </w:t>
      </w:r>
      <w:r>
        <w:rPr>
          <w:rStyle w:val="CodeHTML"/>
          <w:b/>
          <w:bCs/>
        </w:rPr>
        <w:t>#2E8B57</w:t>
      </w:r>
      <w:r>
        <w:rPr>
          <w:b/>
          <w:bCs/>
        </w:rPr>
        <w:t xml:space="preserve">, </w:t>
      </w:r>
      <w:proofErr w:type="gramStart"/>
      <w:r>
        <w:rPr>
          <w:b/>
          <w:bCs/>
        </w:rPr>
        <w:t>blanc</w:t>
      </w:r>
      <w:proofErr w:type="gramEnd"/>
      <w:r>
        <w:rPr>
          <w:b/>
          <w:bCs/>
        </w:rPr>
        <w:t>, gris).</w:t>
      </w:r>
    </w:p>
    <w:p w:rsidR="004F7B3B" w:rsidRPr="00C82284" w:rsidRDefault="0016330E" w:rsidP="00D77AFA">
      <w:pPr>
        <w:numPr>
          <w:ilvl w:val="0"/>
          <w:numId w:val="45"/>
        </w:numPr>
        <w:spacing w:beforeAutospacing="1" w:after="0" w:afterAutospacing="1"/>
        <w:rPr>
          <w:b/>
          <w:bCs/>
        </w:rPr>
      </w:pPr>
      <w:r>
        <w:rPr>
          <w:b/>
          <w:bCs/>
        </w:rPr>
        <w:t xml:space="preserve">Assurer </w:t>
      </w:r>
      <w:proofErr w:type="gramStart"/>
      <w:r>
        <w:rPr>
          <w:b/>
          <w:bCs/>
        </w:rPr>
        <w:t>un</w:t>
      </w:r>
      <w:proofErr w:type="gramEnd"/>
      <w:r>
        <w:rPr>
          <w:b/>
          <w:bCs/>
        </w:rPr>
        <w:t xml:space="preserve"> design moderne,</w:t>
      </w:r>
      <w:r w:rsidR="00C82284">
        <w:rPr>
          <w:b/>
          <w:bCs/>
        </w:rPr>
        <w:t xml:space="preserve"> propre et responsive.</w:t>
      </w:r>
    </w:p>
    <w:p w:rsidR="004F7B3B" w:rsidRDefault="0016330E" w:rsidP="00C82284">
      <w:pPr>
        <w:pStyle w:val="Titre2"/>
      </w:pPr>
      <w:r w:rsidRPr="00C82284">
        <w:rPr>
          <w:rStyle w:val="lev"/>
          <w:color w:val="4F6228" w:themeColor="accent3" w:themeShade="80"/>
        </w:rPr>
        <w:lastRenderedPageBreak/>
        <w:t>5. Conclusion</w:t>
      </w:r>
    </w:p>
    <w:p w:rsidR="004F7B3B" w:rsidRPr="00C82284" w:rsidRDefault="0016330E">
      <w:pPr>
        <w:pStyle w:val="NormalWeb"/>
        <w:spacing w:beforeAutospacing="1" w:after="0" w:afterAutospacing="1"/>
        <w:rPr>
          <w:b/>
          <w:bCs/>
          <w:sz w:val="22"/>
          <w:szCs w:val="22"/>
        </w:rPr>
      </w:pPr>
      <w:r w:rsidRPr="00C82284">
        <w:rPr>
          <w:b/>
          <w:bCs/>
          <w:sz w:val="22"/>
          <w:szCs w:val="22"/>
        </w:rPr>
        <w:t xml:space="preserve">L'ensemble des technologies utilisées dans </w:t>
      </w:r>
      <w:proofErr w:type="gramStart"/>
      <w:r w:rsidRPr="00C82284">
        <w:rPr>
          <w:b/>
          <w:bCs/>
          <w:sz w:val="22"/>
          <w:szCs w:val="22"/>
        </w:rPr>
        <w:t>ce</w:t>
      </w:r>
      <w:proofErr w:type="gramEnd"/>
      <w:r w:rsidRPr="00C82284">
        <w:rPr>
          <w:b/>
          <w:bCs/>
          <w:sz w:val="22"/>
          <w:szCs w:val="22"/>
        </w:rPr>
        <w:t xml:space="preserve"> projet forment une stack web complète et cohérente. PHP </w:t>
      </w:r>
      <w:proofErr w:type="gramStart"/>
      <w:r w:rsidRPr="00C82284">
        <w:rPr>
          <w:b/>
          <w:bCs/>
          <w:sz w:val="22"/>
          <w:szCs w:val="22"/>
        </w:rPr>
        <w:t>et</w:t>
      </w:r>
      <w:proofErr w:type="gramEnd"/>
      <w:r w:rsidRPr="00C82284">
        <w:rPr>
          <w:b/>
          <w:bCs/>
          <w:sz w:val="22"/>
          <w:szCs w:val="22"/>
        </w:rPr>
        <w:t xml:space="preserve"> MySQL assurent la robustesse du backend, tandis que HTML et CSS garantissent une interface moderne et intuitive. Ces technologies, maîtrisées </w:t>
      </w:r>
      <w:proofErr w:type="gramStart"/>
      <w:r w:rsidRPr="00C82284">
        <w:rPr>
          <w:b/>
          <w:bCs/>
          <w:sz w:val="22"/>
          <w:szCs w:val="22"/>
        </w:rPr>
        <w:t>durant</w:t>
      </w:r>
      <w:proofErr w:type="gramEnd"/>
      <w:r w:rsidRPr="00C82284">
        <w:rPr>
          <w:b/>
          <w:bCs/>
          <w:sz w:val="22"/>
          <w:szCs w:val="22"/>
        </w:rPr>
        <w:t xml:space="preserve"> la formation, ont permis de développer une application web fonctionnelle, sécurisée et adaptée aux besoins du projet.</w:t>
      </w:r>
    </w:p>
    <w:p w:rsidR="004F7B3B" w:rsidRDefault="004F7B3B">
      <w:pPr>
        <w:rPr>
          <w:color w:val="76923C" w:themeColor="accent3" w:themeShade="BF"/>
          <w:lang w:val="fr-FR"/>
        </w:rPr>
      </w:pPr>
    </w:p>
    <w:p w:rsidR="00FA0F66" w:rsidRDefault="00FA0F66">
      <w:pPr>
        <w:rPr>
          <w:color w:val="76923C" w:themeColor="accent3" w:themeShade="BF"/>
          <w:lang w:val="fr-FR"/>
        </w:rPr>
      </w:pPr>
    </w:p>
    <w:p w:rsidR="00FA0F66" w:rsidRDefault="00FA0F66">
      <w:pPr>
        <w:rPr>
          <w:color w:val="76923C" w:themeColor="accent3" w:themeShade="BF"/>
          <w:lang w:val="fr-FR"/>
        </w:rPr>
      </w:pPr>
    </w:p>
    <w:p w:rsidR="00FA0F66" w:rsidRPr="00CD7E30" w:rsidRDefault="00FA0F66" w:rsidP="00CD7E30">
      <w:pPr>
        <w:pStyle w:val="Titre1"/>
        <w:rPr>
          <w:color w:val="4F6228" w:themeColor="accent3" w:themeShade="80"/>
        </w:rPr>
      </w:pPr>
      <w:r w:rsidRPr="00CD7E30">
        <w:rPr>
          <w:color w:val="4F6228" w:themeColor="accent3" w:themeShade="80"/>
        </w:rPr>
        <w:t>VI. Développement de l’application</w:t>
      </w:r>
    </w:p>
    <w:p w:rsidR="00CD7E30" w:rsidRPr="00CD7E30" w:rsidRDefault="00CD7E30" w:rsidP="00CD7E30">
      <w:pPr>
        <w:pStyle w:val="Titre2"/>
        <w:rPr>
          <w:color w:val="4F6228" w:themeColor="accent3" w:themeShade="80"/>
        </w:rPr>
      </w:pPr>
      <w:r w:rsidRPr="00CD7E30">
        <w:rPr>
          <w:color w:val="4F6228" w:themeColor="accent3" w:themeShade="80"/>
        </w:rPr>
        <w:t>Introduction</w:t>
      </w:r>
    </w:p>
    <w:p w:rsidR="00CD7E30" w:rsidRDefault="00CD7E30" w:rsidP="00CD7E30">
      <w:pPr>
        <w:pStyle w:val="NormalWeb"/>
      </w:pPr>
      <w:r>
        <w:t xml:space="preserve">Après les phases d’analyse des besoins </w:t>
      </w:r>
      <w:proofErr w:type="gramStart"/>
      <w:r>
        <w:t>et</w:t>
      </w:r>
      <w:proofErr w:type="gramEnd"/>
      <w:r>
        <w:t xml:space="preserve"> de conception, la phase de développement constitue l’étape de réalisation du projet de parapharmacie en ligne. Elle consiste à transformer les modèles </w:t>
      </w:r>
      <w:proofErr w:type="gramStart"/>
      <w:r>
        <w:t>et</w:t>
      </w:r>
      <w:proofErr w:type="gramEnd"/>
      <w:r>
        <w:t xml:space="preserve"> les spécifications définis précédemment en une application web fonctionnelle permettant aux utilisateurs de consulter les produits, passer des commandes et gérer leurs comptes.</w:t>
      </w:r>
    </w:p>
    <w:p w:rsidR="00CD7E30" w:rsidRDefault="00CD7E30" w:rsidP="00CD7E30">
      <w:pPr>
        <w:pStyle w:val="Titre2"/>
      </w:pPr>
      <w:r w:rsidRPr="00CD7E30">
        <w:rPr>
          <w:color w:val="4F6228" w:themeColor="accent3" w:themeShade="80"/>
        </w:rPr>
        <w:t>Environnement de développement</w:t>
      </w:r>
    </w:p>
    <w:p w:rsidR="00CD7E30" w:rsidRDefault="00CD7E30" w:rsidP="00CD7E30">
      <w:pPr>
        <w:pStyle w:val="NormalWeb"/>
      </w:pPr>
      <w:r>
        <w:t xml:space="preserve">Le développement de l’application </w:t>
      </w:r>
      <w:proofErr w:type="gramStart"/>
      <w:r>
        <w:t>a</w:t>
      </w:r>
      <w:proofErr w:type="gramEnd"/>
      <w:r>
        <w:t xml:space="preserve"> été réalisé dans un environnement local afin de faciliter les tests et le débogage.</w:t>
      </w:r>
    </w:p>
    <w:p w:rsidR="00CD7E30" w:rsidRDefault="00CD7E30" w:rsidP="00CD7E30">
      <w:pPr>
        <w:pStyle w:val="NormalWeb"/>
      </w:pPr>
      <w:r>
        <w:rPr>
          <w:rStyle w:val="lev"/>
        </w:rPr>
        <w:t xml:space="preserve">Outils </w:t>
      </w:r>
      <w:proofErr w:type="gramStart"/>
      <w:r>
        <w:rPr>
          <w:rStyle w:val="lev"/>
        </w:rPr>
        <w:t>utilisés :</w:t>
      </w:r>
      <w:proofErr w:type="gramEnd"/>
    </w:p>
    <w:p w:rsidR="00CD7E30" w:rsidRDefault="00CD7E30" w:rsidP="00D77AFA">
      <w:pPr>
        <w:pStyle w:val="NormalWeb"/>
        <w:numPr>
          <w:ilvl w:val="0"/>
          <w:numId w:val="47"/>
        </w:numPr>
        <w:spacing w:before="100" w:beforeAutospacing="1" w:after="100" w:afterAutospacing="1" w:line="240" w:lineRule="auto"/>
      </w:pPr>
      <w:r>
        <w:t>Serveur local : XAMPP</w:t>
      </w:r>
    </w:p>
    <w:p w:rsidR="00CD7E30" w:rsidRDefault="00CD7E30" w:rsidP="00D77AFA">
      <w:pPr>
        <w:pStyle w:val="NormalWeb"/>
        <w:numPr>
          <w:ilvl w:val="0"/>
          <w:numId w:val="47"/>
        </w:numPr>
        <w:spacing w:before="100" w:beforeAutospacing="1" w:after="100" w:afterAutospacing="1" w:line="240" w:lineRule="auto"/>
      </w:pPr>
      <w:r>
        <w:t>Éditeur de code : Visual Studio Code</w:t>
      </w:r>
    </w:p>
    <w:p w:rsidR="00CD7E30" w:rsidRDefault="00CD7E30" w:rsidP="00D77AFA">
      <w:pPr>
        <w:pStyle w:val="NormalWeb"/>
        <w:numPr>
          <w:ilvl w:val="0"/>
          <w:numId w:val="47"/>
        </w:numPr>
        <w:spacing w:before="100" w:beforeAutospacing="1" w:after="100" w:afterAutospacing="1" w:line="240" w:lineRule="auto"/>
      </w:pPr>
      <w:r>
        <w:t>Navigateur de test : Google Chrome</w:t>
      </w:r>
    </w:p>
    <w:p w:rsidR="00CD7E30" w:rsidRDefault="00CD7E30" w:rsidP="00D77AFA">
      <w:pPr>
        <w:pStyle w:val="NormalWeb"/>
        <w:numPr>
          <w:ilvl w:val="0"/>
          <w:numId w:val="47"/>
        </w:numPr>
        <w:spacing w:before="100" w:beforeAutospacing="1" w:after="100" w:afterAutospacing="1" w:line="240" w:lineRule="auto"/>
      </w:pPr>
      <w:r>
        <w:t>Base de données : MySQL via phpMyAdmin</w:t>
      </w:r>
    </w:p>
    <w:p w:rsidR="00CD7E30" w:rsidRDefault="00CD7E30" w:rsidP="00CD7E30">
      <w:pPr>
        <w:pStyle w:val="NormalWeb"/>
      </w:pPr>
      <w:proofErr w:type="gramStart"/>
      <w:r>
        <w:t>Cet</w:t>
      </w:r>
      <w:proofErr w:type="gramEnd"/>
      <w:r>
        <w:t xml:space="preserve"> environnement permet de simuler le fonctionnement d’un serveur web réel et de tester l’ensemble des fonctionnalités avant le déploiement.</w:t>
      </w:r>
    </w:p>
    <w:p w:rsidR="00CD7E30" w:rsidRPr="00CD7E30" w:rsidRDefault="00CD7E30" w:rsidP="00CD7E30">
      <w:pPr>
        <w:pStyle w:val="Titre2"/>
        <w:rPr>
          <w:color w:val="4F6228" w:themeColor="accent3" w:themeShade="80"/>
        </w:rPr>
      </w:pPr>
      <w:r w:rsidRPr="00CD7E30">
        <w:rPr>
          <w:color w:val="4F6228" w:themeColor="accent3" w:themeShade="80"/>
        </w:rPr>
        <w:t>Organisation de l’application</w:t>
      </w:r>
    </w:p>
    <w:p w:rsidR="00CD7E30" w:rsidRDefault="00CD7E30" w:rsidP="00CD7E30">
      <w:pPr>
        <w:pStyle w:val="NormalWeb"/>
      </w:pPr>
      <w:r>
        <w:t xml:space="preserve">L’application </w:t>
      </w:r>
      <w:proofErr w:type="gramStart"/>
      <w:r>
        <w:t>est</w:t>
      </w:r>
      <w:proofErr w:type="gramEnd"/>
      <w:r>
        <w:t xml:space="preserve"> organisée de manière à séparer les différentes responsabilités.</w:t>
      </w:r>
    </w:p>
    <w:p w:rsidR="00CD7E30" w:rsidRDefault="00CD7E30" w:rsidP="00CD7E30">
      <w:pPr>
        <w:pStyle w:val="Titre4"/>
      </w:pPr>
      <w:r>
        <w:t>Front-end</w:t>
      </w:r>
    </w:p>
    <w:p w:rsidR="00CD7E30" w:rsidRDefault="00CD7E30" w:rsidP="00D77AFA">
      <w:pPr>
        <w:pStyle w:val="NormalWeb"/>
        <w:numPr>
          <w:ilvl w:val="0"/>
          <w:numId w:val="48"/>
        </w:numPr>
        <w:spacing w:before="100" w:beforeAutospacing="1" w:after="100" w:afterAutospacing="1" w:line="240" w:lineRule="auto"/>
      </w:pPr>
      <w:r>
        <w:t>Fichiers HTML pour la structure des pages</w:t>
      </w:r>
    </w:p>
    <w:p w:rsidR="00CD7E30" w:rsidRDefault="00CD7E30" w:rsidP="00D77AFA">
      <w:pPr>
        <w:pStyle w:val="NormalWeb"/>
        <w:numPr>
          <w:ilvl w:val="0"/>
          <w:numId w:val="48"/>
        </w:numPr>
        <w:spacing w:before="100" w:beforeAutospacing="1" w:after="100" w:afterAutospacing="1" w:line="240" w:lineRule="auto"/>
      </w:pPr>
      <w:r>
        <w:lastRenderedPageBreak/>
        <w:t>Fichiers CSS pour la mise en forme et la charte graphique</w:t>
      </w:r>
    </w:p>
    <w:p w:rsidR="00CD7E30" w:rsidRDefault="00CD7E30" w:rsidP="00D77AFA">
      <w:pPr>
        <w:pStyle w:val="NormalWeb"/>
        <w:numPr>
          <w:ilvl w:val="0"/>
          <w:numId w:val="48"/>
        </w:numPr>
        <w:spacing w:before="100" w:beforeAutospacing="1" w:after="100" w:afterAutospacing="1" w:line="240" w:lineRule="auto"/>
      </w:pPr>
      <w:r>
        <w:t>Affichage des produits et des informations destinées aux utilisateurs</w:t>
      </w:r>
    </w:p>
    <w:p w:rsidR="00CD7E30" w:rsidRPr="00F57836" w:rsidRDefault="00CD7E30" w:rsidP="00F57836">
      <w:pPr>
        <w:pStyle w:val="Titre3"/>
        <w:rPr>
          <w:color w:val="4F6228" w:themeColor="accent3" w:themeShade="80"/>
        </w:rPr>
      </w:pPr>
      <w:r w:rsidRPr="00F57836">
        <w:rPr>
          <w:color w:val="4F6228" w:themeColor="accent3" w:themeShade="80"/>
        </w:rPr>
        <w:t>Back-end</w:t>
      </w:r>
    </w:p>
    <w:p w:rsidR="00CD7E30" w:rsidRDefault="00CD7E30" w:rsidP="00D77AFA">
      <w:pPr>
        <w:pStyle w:val="NormalWeb"/>
        <w:numPr>
          <w:ilvl w:val="0"/>
          <w:numId w:val="49"/>
        </w:numPr>
        <w:spacing w:before="100" w:beforeAutospacing="1" w:after="100" w:afterAutospacing="1" w:line="240" w:lineRule="auto"/>
      </w:pPr>
      <w:r>
        <w:t>Fichiers PHP pour le traitement des données et la logique métier</w:t>
      </w:r>
    </w:p>
    <w:p w:rsidR="00CD7E30" w:rsidRDefault="00CD7E30" w:rsidP="00D77AFA">
      <w:pPr>
        <w:pStyle w:val="NormalWeb"/>
        <w:numPr>
          <w:ilvl w:val="0"/>
          <w:numId w:val="49"/>
        </w:numPr>
        <w:spacing w:before="100" w:beforeAutospacing="1" w:after="100" w:afterAutospacing="1" w:line="240" w:lineRule="auto"/>
      </w:pPr>
      <w:r>
        <w:t>Gestion des sessions et de l’authentification</w:t>
      </w:r>
    </w:p>
    <w:p w:rsidR="00CD7E30" w:rsidRDefault="00CD7E30" w:rsidP="00D77AFA">
      <w:pPr>
        <w:pStyle w:val="NormalWeb"/>
        <w:numPr>
          <w:ilvl w:val="0"/>
          <w:numId w:val="49"/>
        </w:numPr>
        <w:spacing w:before="100" w:beforeAutospacing="1" w:after="100" w:afterAutospacing="1" w:line="240" w:lineRule="auto"/>
      </w:pPr>
      <w:r>
        <w:t>Communication avec la base de données MySQL via PDO</w:t>
      </w:r>
    </w:p>
    <w:p w:rsidR="00CD7E30" w:rsidRDefault="00CD7E30" w:rsidP="00CD7E30">
      <w:pPr>
        <w:pStyle w:val="NormalWeb"/>
      </w:pPr>
      <w:r>
        <w:t xml:space="preserve">Cette organisation facilite la maintenance, l’évolution </w:t>
      </w:r>
      <w:proofErr w:type="gramStart"/>
      <w:r>
        <w:t>et</w:t>
      </w:r>
      <w:proofErr w:type="gramEnd"/>
      <w:r>
        <w:t xml:space="preserve"> la réutilisation du code.</w:t>
      </w:r>
    </w:p>
    <w:p w:rsidR="00CD7E30" w:rsidRPr="00F57836" w:rsidRDefault="00CD7E30" w:rsidP="00CD7E30">
      <w:pPr>
        <w:pStyle w:val="Titre3"/>
        <w:rPr>
          <w:color w:val="4F6228" w:themeColor="accent3" w:themeShade="80"/>
        </w:rPr>
      </w:pPr>
      <w:r w:rsidRPr="00F57836">
        <w:rPr>
          <w:color w:val="4F6228" w:themeColor="accent3" w:themeShade="80"/>
        </w:rPr>
        <w:t>Développement du Front-end</w:t>
      </w:r>
    </w:p>
    <w:p w:rsidR="00CD7E30" w:rsidRDefault="00CD7E30" w:rsidP="00CD7E30">
      <w:pPr>
        <w:pStyle w:val="NormalWeb"/>
      </w:pPr>
      <w:proofErr w:type="gramStart"/>
      <w:r>
        <w:t>Le front-end permet aux utilisateurs d’interagir facilement avec l’application.</w:t>
      </w:r>
      <w:proofErr w:type="gramEnd"/>
    </w:p>
    <w:p w:rsidR="00CD7E30" w:rsidRDefault="00CD7E30" w:rsidP="00CD7E30">
      <w:pPr>
        <w:pStyle w:val="NormalWeb"/>
      </w:pPr>
      <w:r>
        <w:rPr>
          <w:rStyle w:val="lev"/>
        </w:rPr>
        <w:t xml:space="preserve">Pages principales </w:t>
      </w:r>
      <w:proofErr w:type="gramStart"/>
      <w:r>
        <w:rPr>
          <w:rStyle w:val="lev"/>
        </w:rPr>
        <w:t>développées :</w:t>
      </w:r>
      <w:proofErr w:type="gramEnd"/>
    </w:p>
    <w:p w:rsidR="00CD7E30" w:rsidRDefault="00CD7E30" w:rsidP="00D77AFA">
      <w:pPr>
        <w:pStyle w:val="NormalWeb"/>
        <w:numPr>
          <w:ilvl w:val="0"/>
          <w:numId w:val="50"/>
        </w:numPr>
        <w:spacing w:before="100" w:beforeAutospacing="1" w:after="100" w:afterAutospacing="1" w:line="240" w:lineRule="auto"/>
      </w:pPr>
      <w:r>
        <w:t>index.php : page d’accueil affichant les produits disponibles</w:t>
      </w:r>
    </w:p>
    <w:p w:rsidR="00CD7E30" w:rsidRDefault="00CD7E30" w:rsidP="00D77AFA">
      <w:pPr>
        <w:pStyle w:val="NormalWeb"/>
        <w:numPr>
          <w:ilvl w:val="0"/>
          <w:numId w:val="50"/>
        </w:numPr>
        <w:spacing w:before="100" w:beforeAutospacing="1" w:after="100" w:afterAutospacing="1" w:line="240" w:lineRule="auto"/>
      </w:pPr>
      <w:r>
        <w:t>details.php : page de détail d’un produit</w:t>
      </w:r>
    </w:p>
    <w:p w:rsidR="00CD7E30" w:rsidRDefault="00D608FB" w:rsidP="00D77AFA">
      <w:pPr>
        <w:pStyle w:val="NormalWeb"/>
        <w:numPr>
          <w:ilvl w:val="0"/>
          <w:numId w:val="50"/>
        </w:numPr>
        <w:spacing w:before="100" w:beforeAutospacing="1" w:after="100" w:afterAutospacing="1" w:line="240" w:lineRule="auto"/>
      </w:pPr>
      <w:r>
        <w:t>signup</w:t>
      </w:r>
      <w:r w:rsidR="00CD7E30">
        <w:t>.php : formulaire d’inscription</w:t>
      </w:r>
    </w:p>
    <w:p w:rsidR="00CD7E30" w:rsidRDefault="00CD7E30" w:rsidP="00D77AFA">
      <w:pPr>
        <w:pStyle w:val="NormalWeb"/>
        <w:numPr>
          <w:ilvl w:val="0"/>
          <w:numId w:val="50"/>
        </w:numPr>
        <w:spacing w:before="100" w:beforeAutospacing="1" w:after="100" w:afterAutospacing="1" w:line="240" w:lineRule="auto"/>
      </w:pPr>
      <w:r>
        <w:t>login.php : formulaire de connexion</w:t>
      </w:r>
    </w:p>
    <w:p w:rsidR="00CD7E30" w:rsidRDefault="00D608FB" w:rsidP="00D77AFA">
      <w:pPr>
        <w:pStyle w:val="NormalWeb"/>
        <w:numPr>
          <w:ilvl w:val="0"/>
          <w:numId w:val="50"/>
        </w:numPr>
        <w:spacing w:before="100" w:beforeAutospacing="1" w:after="100" w:afterAutospacing="1" w:line="240" w:lineRule="auto"/>
      </w:pPr>
      <w:r>
        <w:t>panier</w:t>
      </w:r>
      <w:r w:rsidR="00CD7E30">
        <w:t>.php : gestion du panier</w:t>
      </w:r>
    </w:p>
    <w:p w:rsidR="00CD7E30" w:rsidRDefault="00D608FB" w:rsidP="00D77AFA">
      <w:pPr>
        <w:pStyle w:val="NormalWeb"/>
        <w:numPr>
          <w:ilvl w:val="0"/>
          <w:numId w:val="50"/>
        </w:numPr>
        <w:spacing w:before="100" w:beforeAutospacing="1" w:after="100" w:afterAutospacing="1" w:line="240" w:lineRule="auto"/>
      </w:pPr>
      <w:r>
        <w:t>confirmation</w:t>
      </w:r>
      <w:r w:rsidR="00CD7E30">
        <w:t>.php : validation de la commande</w:t>
      </w:r>
    </w:p>
    <w:p w:rsidR="00CD7E30" w:rsidRDefault="00CD7E30" w:rsidP="00D77AFA">
      <w:pPr>
        <w:pStyle w:val="NormalWeb"/>
        <w:numPr>
          <w:ilvl w:val="0"/>
          <w:numId w:val="50"/>
        </w:numPr>
        <w:spacing w:before="100" w:beforeAutospacing="1" w:after="100" w:afterAutospacing="1" w:line="240" w:lineRule="auto"/>
      </w:pPr>
      <w:r>
        <w:t>Interface d’administration pour la gestion des produits, utilisateurs et commandes</w:t>
      </w:r>
    </w:p>
    <w:p w:rsidR="00CD7E30" w:rsidRDefault="00CD7E30" w:rsidP="00CD7E30">
      <w:pPr>
        <w:pStyle w:val="NormalWeb"/>
      </w:pPr>
      <w:r>
        <w:t xml:space="preserve">HTML </w:t>
      </w:r>
      <w:proofErr w:type="gramStart"/>
      <w:r>
        <w:t>est</w:t>
      </w:r>
      <w:proofErr w:type="gramEnd"/>
      <w:r>
        <w:t xml:space="preserve"> utilisé pour structurer les pages tandis que CSS assure leur mise en forme et leur adaptation aux différents appareils. JavaScript </w:t>
      </w:r>
      <w:proofErr w:type="gramStart"/>
      <w:r>
        <w:t>est</w:t>
      </w:r>
      <w:proofErr w:type="gramEnd"/>
      <w:r>
        <w:t xml:space="preserve"> utilisé pour améliorer l’expérience utilisateur et certaines interactions dynamiques.</w:t>
      </w:r>
    </w:p>
    <w:p w:rsidR="00CD7E30" w:rsidRPr="00F57836" w:rsidRDefault="00CD7E30" w:rsidP="00CD7E30">
      <w:pPr>
        <w:pStyle w:val="Titre3"/>
        <w:rPr>
          <w:color w:val="4F6228" w:themeColor="accent3" w:themeShade="80"/>
        </w:rPr>
      </w:pPr>
      <w:r w:rsidRPr="00F57836">
        <w:rPr>
          <w:color w:val="4F6228" w:themeColor="accent3" w:themeShade="80"/>
        </w:rPr>
        <w:t>Développement du Back-end</w:t>
      </w:r>
    </w:p>
    <w:p w:rsidR="00CD7E30" w:rsidRDefault="00CD7E30" w:rsidP="00CD7E30">
      <w:pPr>
        <w:pStyle w:val="NormalWeb"/>
      </w:pPr>
      <w:r>
        <w:t xml:space="preserve">Le back-end </w:t>
      </w:r>
      <w:proofErr w:type="gramStart"/>
      <w:r>
        <w:t>est</w:t>
      </w:r>
      <w:proofErr w:type="gramEnd"/>
      <w:r>
        <w:t xml:space="preserve"> développé en PHP et constitue le cœur fonctionnel de l’application.</w:t>
      </w:r>
    </w:p>
    <w:p w:rsidR="00CD7E30" w:rsidRDefault="00CD7E30" w:rsidP="00CD7E30">
      <w:pPr>
        <w:pStyle w:val="NormalWeb"/>
      </w:pPr>
      <w:r>
        <w:rPr>
          <w:rStyle w:val="lev"/>
        </w:rPr>
        <w:t xml:space="preserve">Fonctionnalités </w:t>
      </w:r>
      <w:proofErr w:type="gramStart"/>
      <w:r>
        <w:rPr>
          <w:rStyle w:val="lev"/>
        </w:rPr>
        <w:t>principales :</w:t>
      </w:r>
      <w:proofErr w:type="gramEnd"/>
    </w:p>
    <w:p w:rsidR="00CD7E30" w:rsidRDefault="00CD7E30" w:rsidP="00D77AFA">
      <w:pPr>
        <w:pStyle w:val="NormalWeb"/>
        <w:numPr>
          <w:ilvl w:val="0"/>
          <w:numId w:val="51"/>
        </w:numPr>
        <w:spacing w:before="100" w:beforeAutospacing="1" w:after="100" w:afterAutospacing="1" w:line="240" w:lineRule="auto"/>
      </w:pPr>
      <w:r>
        <w:t>Gestion de l’inscription et de la connexion des utilisateurs</w:t>
      </w:r>
    </w:p>
    <w:p w:rsidR="00CD7E30" w:rsidRDefault="00CD7E30" w:rsidP="00D77AFA">
      <w:pPr>
        <w:pStyle w:val="NormalWeb"/>
        <w:numPr>
          <w:ilvl w:val="0"/>
          <w:numId w:val="51"/>
        </w:numPr>
        <w:spacing w:before="100" w:beforeAutospacing="1" w:after="100" w:afterAutospacing="1" w:line="240" w:lineRule="auto"/>
      </w:pPr>
      <w:r>
        <w:t>Gestion des sessions utilisateurs et des rôles</w:t>
      </w:r>
    </w:p>
    <w:p w:rsidR="00CD7E30" w:rsidRDefault="00CD7E30" w:rsidP="00D77AFA">
      <w:pPr>
        <w:pStyle w:val="NormalWeb"/>
        <w:numPr>
          <w:ilvl w:val="0"/>
          <w:numId w:val="51"/>
        </w:numPr>
        <w:spacing w:before="100" w:beforeAutospacing="1" w:after="100" w:afterAutospacing="1" w:line="240" w:lineRule="auto"/>
      </w:pPr>
      <w:r>
        <w:t>Ajout, modification et suppression des produits</w:t>
      </w:r>
    </w:p>
    <w:p w:rsidR="00CD7E30" w:rsidRDefault="00CD7E30" w:rsidP="00D77AFA">
      <w:pPr>
        <w:pStyle w:val="NormalWeb"/>
        <w:numPr>
          <w:ilvl w:val="0"/>
          <w:numId w:val="51"/>
        </w:numPr>
        <w:spacing w:before="100" w:beforeAutospacing="1" w:after="100" w:afterAutospacing="1" w:line="240" w:lineRule="auto"/>
      </w:pPr>
      <w:r>
        <w:t>Gestion du panier d’achat</w:t>
      </w:r>
    </w:p>
    <w:p w:rsidR="00CD7E30" w:rsidRDefault="00CD7E30" w:rsidP="00D77AFA">
      <w:pPr>
        <w:pStyle w:val="NormalWeb"/>
        <w:numPr>
          <w:ilvl w:val="0"/>
          <w:numId w:val="51"/>
        </w:numPr>
        <w:spacing w:before="100" w:beforeAutospacing="1" w:after="100" w:afterAutospacing="1" w:line="240" w:lineRule="auto"/>
      </w:pPr>
      <w:r>
        <w:t>Validation et traitement des commandes</w:t>
      </w:r>
    </w:p>
    <w:p w:rsidR="00CD7E30" w:rsidRDefault="00CD7E30" w:rsidP="00D77AFA">
      <w:pPr>
        <w:pStyle w:val="NormalWeb"/>
        <w:numPr>
          <w:ilvl w:val="0"/>
          <w:numId w:val="51"/>
        </w:numPr>
        <w:spacing w:before="100" w:beforeAutospacing="1" w:after="100" w:afterAutospacing="1" w:line="240" w:lineRule="auto"/>
      </w:pPr>
      <w:r>
        <w:t>Communication sécurisée avec la base de données via PDO et requêtes préparées</w:t>
      </w:r>
    </w:p>
    <w:p w:rsidR="00CD7E30" w:rsidRPr="00F57836" w:rsidRDefault="00CD7E30" w:rsidP="00CD7E30">
      <w:pPr>
        <w:pStyle w:val="Titre3"/>
        <w:rPr>
          <w:color w:val="4F6228" w:themeColor="accent3" w:themeShade="80"/>
        </w:rPr>
      </w:pPr>
      <w:r w:rsidRPr="00F57836">
        <w:rPr>
          <w:color w:val="4F6228" w:themeColor="accent3" w:themeShade="80"/>
        </w:rPr>
        <w:t>Gestion de la base de données</w:t>
      </w:r>
    </w:p>
    <w:p w:rsidR="00CD7E30" w:rsidRDefault="00CD7E30" w:rsidP="00CD7E30">
      <w:pPr>
        <w:pStyle w:val="NormalWeb"/>
      </w:pPr>
      <w:r>
        <w:t xml:space="preserve">La base de données MySQL est utilisée pour stocker toutes les informations du </w:t>
      </w:r>
      <w:proofErr w:type="gramStart"/>
      <w:r>
        <w:t>système :</w:t>
      </w:r>
      <w:proofErr w:type="gramEnd"/>
    </w:p>
    <w:p w:rsidR="00CD7E30" w:rsidRDefault="00CD7E30" w:rsidP="00D77AFA">
      <w:pPr>
        <w:pStyle w:val="NormalWeb"/>
        <w:numPr>
          <w:ilvl w:val="0"/>
          <w:numId w:val="52"/>
        </w:numPr>
        <w:spacing w:before="100" w:beforeAutospacing="1" w:after="100" w:afterAutospacing="1" w:line="240" w:lineRule="auto"/>
      </w:pPr>
      <w:r>
        <w:lastRenderedPageBreak/>
        <w:t>Administrateurs</w:t>
      </w:r>
    </w:p>
    <w:p w:rsidR="00CD7E30" w:rsidRDefault="00CD7E30" w:rsidP="00D77AFA">
      <w:pPr>
        <w:pStyle w:val="NormalWeb"/>
        <w:numPr>
          <w:ilvl w:val="0"/>
          <w:numId w:val="52"/>
        </w:numPr>
        <w:spacing w:before="100" w:beforeAutospacing="1" w:after="100" w:afterAutospacing="1" w:line="240" w:lineRule="auto"/>
      </w:pPr>
      <w:r>
        <w:t>Utilisateurs</w:t>
      </w:r>
    </w:p>
    <w:p w:rsidR="00CD7E30" w:rsidRDefault="00CD7E30" w:rsidP="00D77AFA">
      <w:pPr>
        <w:pStyle w:val="NormalWeb"/>
        <w:numPr>
          <w:ilvl w:val="0"/>
          <w:numId w:val="52"/>
        </w:numPr>
        <w:spacing w:before="100" w:beforeAutospacing="1" w:after="100" w:afterAutospacing="1" w:line="240" w:lineRule="auto"/>
      </w:pPr>
      <w:r>
        <w:t>Produits</w:t>
      </w:r>
    </w:p>
    <w:p w:rsidR="00CD7E30" w:rsidRDefault="00CD7E30" w:rsidP="00D77AFA">
      <w:pPr>
        <w:pStyle w:val="NormalWeb"/>
        <w:numPr>
          <w:ilvl w:val="0"/>
          <w:numId w:val="52"/>
        </w:numPr>
        <w:spacing w:before="100" w:beforeAutospacing="1" w:after="100" w:afterAutospacing="1" w:line="240" w:lineRule="auto"/>
      </w:pPr>
      <w:r>
        <w:t>Commandes</w:t>
      </w:r>
    </w:p>
    <w:p w:rsidR="00CD7E30" w:rsidRDefault="00CD7E30" w:rsidP="00CD7E30">
      <w:pPr>
        <w:pStyle w:val="NormalWeb"/>
      </w:pPr>
      <w:proofErr w:type="gramStart"/>
      <w:r>
        <w:t>Les relations entre les différentes tables sont assurées par des clés étrangères afin de garantir l’intégrité des données.</w:t>
      </w:r>
      <w:proofErr w:type="gramEnd"/>
      <w:r>
        <w:t xml:space="preserve"> Les opérations CRUD (Create, Read, Update, Delete) sont réalisées à </w:t>
      </w:r>
      <w:proofErr w:type="gramStart"/>
      <w:r>
        <w:t>travers</w:t>
      </w:r>
      <w:proofErr w:type="gramEnd"/>
      <w:r>
        <w:t xml:space="preserve"> des scripts PHP pour chaque entité du système.</w:t>
      </w:r>
    </w:p>
    <w:p w:rsidR="00CD7E30" w:rsidRPr="00F57836" w:rsidRDefault="00CD7E30" w:rsidP="00CD7E30">
      <w:pPr>
        <w:pStyle w:val="Titre3"/>
        <w:rPr>
          <w:color w:val="4F6228" w:themeColor="accent3" w:themeShade="80"/>
        </w:rPr>
      </w:pPr>
      <w:r w:rsidRPr="00F57836">
        <w:rPr>
          <w:color w:val="4F6228" w:themeColor="accent3" w:themeShade="80"/>
        </w:rPr>
        <w:t xml:space="preserve">Sécurité </w:t>
      </w:r>
      <w:proofErr w:type="gramStart"/>
      <w:r w:rsidRPr="00F57836">
        <w:rPr>
          <w:color w:val="4F6228" w:themeColor="accent3" w:themeShade="80"/>
        </w:rPr>
        <w:t>et</w:t>
      </w:r>
      <w:proofErr w:type="gramEnd"/>
      <w:r w:rsidRPr="00F57836">
        <w:rPr>
          <w:color w:val="4F6228" w:themeColor="accent3" w:themeShade="80"/>
        </w:rPr>
        <w:t xml:space="preserve"> gestion des accès</w:t>
      </w:r>
    </w:p>
    <w:p w:rsidR="00CD7E30" w:rsidRDefault="00CD7E30" w:rsidP="00CD7E30">
      <w:pPr>
        <w:pStyle w:val="NormalWeb"/>
      </w:pPr>
      <w:r>
        <w:t xml:space="preserve">Une attention particulière a été portée à la sécurité de </w:t>
      </w:r>
      <w:proofErr w:type="gramStart"/>
      <w:r>
        <w:t>l’application :</w:t>
      </w:r>
      <w:proofErr w:type="gramEnd"/>
    </w:p>
    <w:p w:rsidR="00CD7E30" w:rsidRDefault="00CD7E30" w:rsidP="00D77AFA">
      <w:pPr>
        <w:pStyle w:val="NormalWeb"/>
        <w:numPr>
          <w:ilvl w:val="0"/>
          <w:numId w:val="53"/>
        </w:numPr>
        <w:spacing w:before="100" w:beforeAutospacing="1" w:after="100" w:afterAutospacing="1" w:line="240" w:lineRule="auto"/>
      </w:pPr>
      <w:r>
        <w:t>Utilisation des sessions PHP pour l’authentification</w:t>
      </w:r>
    </w:p>
    <w:p w:rsidR="00CD7E30" w:rsidRDefault="00CD7E30" w:rsidP="00D77AFA">
      <w:pPr>
        <w:pStyle w:val="NormalWeb"/>
        <w:numPr>
          <w:ilvl w:val="0"/>
          <w:numId w:val="53"/>
        </w:numPr>
        <w:spacing w:before="100" w:beforeAutospacing="1" w:after="100" w:afterAutospacing="1" w:line="240" w:lineRule="auto"/>
      </w:pPr>
      <w:r>
        <w:t>Protection des mots de passe avec password_hash() et password_verify()</w:t>
      </w:r>
    </w:p>
    <w:p w:rsidR="00CD7E30" w:rsidRDefault="00CD7E30" w:rsidP="00D77AFA">
      <w:pPr>
        <w:pStyle w:val="NormalWeb"/>
        <w:numPr>
          <w:ilvl w:val="0"/>
          <w:numId w:val="53"/>
        </w:numPr>
        <w:spacing w:before="100" w:beforeAutospacing="1" w:after="100" w:afterAutospacing="1" w:line="240" w:lineRule="auto"/>
      </w:pPr>
      <w:r>
        <w:t>Restriction de l’accès à l’espace administrateur</w:t>
      </w:r>
    </w:p>
    <w:p w:rsidR="00CD7E30" w:rsidRDefault="00CD7E30" w:rsidP="00D77AFA">
      <w:pPr>
        <w:pStyle w:val="NormalWeb"/>
        <w:numPr>
          <w:ilvl w:val="0"/>
          <w:numId w:val="53"/>
        </w:numPr>
        <w:spacing w:before="100" w:beforeAutospacing="1" w:after="100" w:afterAutospacing="1" w:line="240" w:lineRule="auto"/>
      </w:pPr>
      <w:r>
        <w:t>Protection contre les injections SQL grâce aux requêtes préparées PDO</w:t>
      </w:r>
    </w:p>
    <w:p w:rsidR="00CD7E30" w:rsidRDefault="00CD7E30" w:rsidP="00D77AFA">
      <w:pPr>
        <w:pStyle w:val="NormalWeb"/>
        <w:numPr>
          <w:ilvl w:val="0"/>
          <w:numId w:val="53"/>
        </w:numPr>
        <w:spacing w:before="100" w:beforeAutospacing="1" w:after="100" w:afterAutospacing="1" w:line="240" w:lineRule="auto"/>
      </w:pPr>
      <w:r>
        <w:t>Protection contre les failles XSS avec htmlspecialchars()</w:t>
      </w:r>
    </w:p>
    <w:p w:rsidR="00CD7E30" w:rsidRDefault="00CD7E30" w:rsidP="00D77AFA">
      <w:pPr>
        <w:pStyle w:val="NormalWeb"/>
        <w:numPr>
          <w:ilvl w:val="0"/>
          <w:numId w:val="53"/>
        </w:numPr>
        <w:spacing w:before="100" w:beforeAutospacing="1" w:after="100" w:afterAutospacing="1" w:line="240" w:lineRule="auto"/>
      </w:pPr>
      <w:r>
        <w:t>Validation et filtrage des données saisies par les utilisateurs</w:t>
      </w:r>
    </w:p>
    <w:p w:rsidR="00CD7E30" w:rsidRPr="00F57836" w:rsidRDefault="00CD7E30" w:rsidP="00F57836">
      <w:pPr>
        <w:pStyle w:val="Titre2"/>
        <w:rPr>
          <w:color w:val="4F6228" w:themeColor="accent3" w:themeShade="80"/>
        </w:rPr>
      </w:pPr>
      <w:r w:rsidRPr="00F57836">
        <w:rPr>
          <w:color w:val="4F6228" w:themeColor="accent3" w:themeShade="80"/>
        </w:rPr>
        <w:t>Conclusion</w:t>
      </w:r>
    </w:p>
    <w:p w:rsidR="00CD7E30" w:rsidRDefault="00CD7E30" w:rsidP="00CD7E30">
      <w:pPr>
        <w:pStyle w:val="NormalWeb"/>
      </w:pPr>
      <w:r>
        <w:t xml:space="preserve">La phase de développement a permis de mettre en œuvre l’ensemble des fonctionnalités prévues lors de la conception. L’application de parapharmacie en ligne obtenue </w:t>
      </w:r>
      <w:proofErr w:type="gramStart"/>
      <w:r>
        <w:t>est</w:t>
      </w:r>
      <w:proofErr w:type="gramEnd"/>
      <w:r>
        <w:t xml:space="preserve"> fonctionnelle, sécurisée et facile à utiliser. Elle répond aux besoins des utilisateurs en leur offrant </w:t>
      </w:r>
      <w:proofErr w:type="gramStart"/>
      <w:r>
        <w:t>un</w:t>
      </w:r>
      <w:proofErr w:type="gramEnd"/>
      <w:r>
        <w:t xml:space="preserve"> accès simple aux produits de parapharmacie ainsi qu’un système efficace de gestion des commandes. Les captures d’écran des principales fonctionnalités développées sont présentées dans la section suivante.</w:t>
      </w:r>
    </w:p>
    <w:p w:rsidR="00CD7E30" w:rsidRPr="00FA0F66" w:rsidRDefault="00CD7E30" w:rsidP="00FA0F66">
      <w:pPr>
        <w:pStyle w:val="Sansinterligne"/>
        <w:rPr>
          <w:sz w:val="36"/>
          <w:szCs w:val="36"/>
        </w:rPr>
      </w:pPr>
    </w:p>
    <w:p w:rsidR="00FA0F66" w:rsidRDefault="00FA0F66">
      <w:pPr>
        <w:rPr>
          <w:color w:val="76923C" w:themeColor="accent3" w:themeShade="BF"/>
          <w:lang w:val="fr-FR"/>
        </w:rPr>
      </w:pPr>
    </w:p>
    <w:p w:rsidR="0016330E" w:rsidRDefault="0016330E">
      <w:pPr>
        <w:rPr>
          <w:color w:val="76923C" w:themeColor="accent3" w:themeShade="BF"/>
          <w:lang w:val="fr-FR"/>
        </w:rPr>
      </w:pPr>
    </w:p>
    <w:p w:rsidR="0016330E" w:rsidRDefault="0016330E">
      <w:pPr>
        <w:rPr>
          <w:color w:val="76923C" w:themeColor="accent3" w:themeShade="BF"/>
          <w:lang w:val="fr-FR"/>
        </w:rPr>
      </w:pPr>
    </w:p>
    <w:p w:rsidR="0016330E" w:rsidRDefault="0016330E">
      <w:pPr>
        <w:rPr>
          <w:color w:val="76923C" w:themeColor="accent3" w:themeShade="BF"/>
          <w:lang w:val="fr-FR"/>
        </w:rPr>
      </w:pPr>
    </w:p>
    <w:p w:rsidR="0016330E" w:rsidRDefault="0016330E">
      <w:pPr>
        <w:rPr>
          <w:color w:val="76923C" w:themeColor="accent3" w:themeShade="BF"/>
          <w:lang w:val="fr-FR"/>
        </w:rPr>
      </w:pPr>
    </w:p>
    <w:p w:rsidR="0016330E" w:rsidRDefault="0016330E">
      <w:pPr>
        <w:rPr>
          <w:color w:val="76923C" w:themeColor="accent3" w:themeShade="BF"/>
          <w:lang w:val="fr-FR"/>
        </w:rPr>
      </w:pPr>
    </w:p>
    <w:p w:rsidR="0016330E" w:rsidRDefault="0016330E">
      <w:pPr>
        <w:rPr>
          <w:color w:val="76923C" w:themeColor="accent3" w:themeShade="BF"/>
          <w:lang w:val="fr-FR"/>
        </w:rPr>
      </w:pPr>
    </w:p>
    <w:p w:rsidR="0016330E" w:rsidRDefault="0016330E">
      <w:pPr>
        <w:rPr>
          <w:color w:val="76923C" w:themeColor="accent3" w:themeShade="BF"/>
          <w:lang w:val="fr-FR"/>
        </w:rPr>
      </w:pPr>
    </w:p>
    <w:p w:rsidR="0016330E" w:rsidRDefault="0016330E">
      <w:pPr>
        <w:rPr>
          <w:color w:val="76923C" w:themeColor="accent3" w:themeShade="BF"/>
          <w:lang w:val="fr-FR"/>
        </w:rPr>
      </w:pPr>
    </w:p>
    <w:p w:rsidR="0016330E" w:rsidRPr="00F57836" w:rsidRDefault="0016330E" w:rsidP="0016330E">
      <w:pPr>
        <w:pStyle w:val="Titre2"/>
        <w:ind w:left="708" w:firstLine="708"/>
        <w:rPr>
          <w:color w:val="4F6228" w:themeColor="accent3" w:themeShade="80"/>
        </w:rPr>
      </w:pPr>
      <w:r w:rsidRPr="00F57836">
        <w:rPr>
          <w:color w:val="4F6228" w:themeColor="accent3" w:themeShade="80"/>
        </w:rPr>
        <w:lastRenderedPageBreak/>
        <w:t xml:space="preserve">Interface Client — Page d'accueil </w:t>
      </w:r>
    </w:p>
    <w:p w:rsidR="0016330E" w:rsidRDefault="0016330E" w:rsidP="0016330E"/>
    <w:p w:rsidR="0016330E" w:rsidRDefault="00BE2498" w:rsidP="00BE2498">
      <w:pPr>
        <w:jc w:val="center"/>
      </w:pPr>
      <w:r w:rsidRPr="00EF2641">
        <w:drawing>
          <wp:inline distT="0" distB="0" distL="0" distR="0" wp14:anchorId="06D9FE0F" wp14:editId="73F42D29">
            <wp:extent cx="5089144" cy="6717671"/>
            <wp:effectExtent l="0" t="0" r="0" b="698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091847" cy="6721238"/>
                    </a:xfrm>
                    <a:prstGeom prst="rect">
                      <a:avLst/>
                    </a:prstGeom>
                  </pic:spPr>
                </pic:pic>
              </a:graphicData>
            </a:graphic>
          </wp:inline>
        </w:drawing>
      </w:r>
    </w:p>
    <w:p w:rsidR="0016330E" w:rsidRDefault="0016330E" w:rsidP="0016330E"/>
    <w:p w:rsidR="0016330E" w:rsidRDefault="0016330E" w:rsidP="0016330E"/>
    <w:p w:rsidR="00BE2498" w:rsidRDefault="00BE2498"/>
    <w:p w:rsidR="0016330E" w:rsidRPr="00F57836" w:rsidRDefault="0016330E" w:rsidP="00F57836">
      <w:pPr>
        <w:pStyle w:val="Titre2"/>
        <w:jc w:val="center"/>
        <w:rPr>
          <w:color w:val="4F6228" w:themeColor="accent3" w:themeShade="80"/>
        </w:rPr>
      </w:pPr>
      <w:r w:rsidRPr="00F57836">
        <w:rPr>
          <w:color w:val="4F6228" w:themeColor="accent3" w:themeShade="80"/>
        </w:rPr>
        <w:lastRenderedPageBreak/>
        <w:t>Interface Client</w:t>
      </w:r>
      <w:r w:rsidR="00BE2498" w:rsidRPr="00F57836">
        <w:rPr>
          <w:color w:val="4F6228" w:themeColor="accent3" w:themeShade="80"/>
        </w:rPr>
        <w:t xml:space="preserve"> — details</w:t>
      </w:r>
    </w:p>
    <w:p w:rsidR="00BE2498" w:rsidRDefault="00BE2498"/>
    <w:p w:rsidR="00BE2498" w:rsidRDefault="00BE2498"/>
    <w:p w:rsidR="00BE2498" w:rsidRDefault="00BE2498">
      <w:pPr>
        <w:rPr>
          <w:color w:val="76923C" w:themeColor="accent3" w:themeShade="BF"/>
          <w:lang w:val="fr-FR"/>
        </w:rPr>
      </w:pPr>
    </w:p>
    <w:p w:rsidR="0016330E" w:rsidRPr="0016330E" w:rsidRDefault="0016330E" w:rsidP="0016330E">
      <w:pPr>
        <w:rPr>
          <w:lang w:val="fr-FR"/>
        </w:rPr>
      </w:pPr>
    </w:p>
    <w:p w:rsidR="0016330E" w:rsidRPr="0016330E" w:rsidRDefault="0016330E" w:rsidP="0016330E">
      <w:pPr>
        <w:rPr>
          <w:lang w:val="fr-FR"/>
        </w:rPr>
      </w:pPr>
    </w:p>
    <w:p w:rsidR="0016330E" w:rsidRPr="0016330E" w:rsidRDefault="00BE2498" w:rsidP="00BE2498">
      <w:pPr>
        <w:jc w:val="center"/>
        <w:rPr>
          <w:lang w:val="fr-FR"/>
        </w:rPr>
      </w:pPr>
      <w:r w:rsidRPr="00BE2498">
        <w:rPr>
          <w:lang w:val="fr-FR"/>
        </w:rPr>
        <w:drawing>
          <wp:inline distT="0" distB="0" distL="0" distR="0" wp14:anchorId="463F3EBC" wp14:editId="03568240">
            <wp:extent cx="4483100" cy="5898815"/>
            <wp:effectExtent l="0" t="0" r="0" b="6985"/>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4478738" cy="5893075"/>
                    </a:xfrm>
                    <a:prstGeom prst="rect">
                      <a:avLst/>
                    </a:prstGeom>
                  </pic:spPr>
                </pic:pic>
              </a:graphicData>
            </a:graphic>
          </wp:inline>
        </w:drawing>
      </w:r>
    </w:p>
    <w:p w:rsidR="00BE2498" w:rsidRPr="00F57836" w:rsidRDefault="00BE2498" w:rsidP="00BE2498">
      <w:pPr>
        <w:pStyle w:val="Titre2"/>
        <w:jc w:val="center"/>
        <w:rPr>
          <w:color w:val="4F6228" w:themeColor="accent3" w:themeShade="80"/>
        </w:rPr>
      </w:pPr>
      <w:proofErr w:type="gramStart"/>
      <w:r w:rsidRPr="00F57836">
        <w:rPr>
          <w:color w:val="4F6228" w:themeColor="accent3" w:themeShade="80"/>
        </w:rPr>
        <w:lastRenderedPageBreak/>
        <w:t>3.Interface</w:t>
      </w:r>
      <w:proofErr w:type="gramEnd"/>
      <w:r w:rsidRPr="00F57836">
        <w:rPr>
          <w:color w:val="4F6228" w:themeColor="accent3" w:themeShade="80"/>
        </w:rPr>
        <w:t xml:space="preserve"> Client — Inscription / Connexion</w:t>
      </w:r>
    </w:p>
    <w:p w:rsidR="00BE2498" w:rsidRDefault="00BE2498" w:rsidP="00BE2498">
      <w:pPr>
        <w:tabs>
          <w:tab w:val="left" w:pos="5040"/>
        </w:tabs>
        <w:rPr>
          <w:lang w:val="fr-FR"/>
        </w:rPr>
      </w:pPr>
    </w:p>
    <w:p w:rsidR="0016330E" w:rsidRPr="0016330E" w:rsidRDefault="0016330E" w:rsidP="0016330E">
      <w:pPr>
        <w:rPr>
          <w:lang w:val="fr-FR"/>
        </w:rPr>
      </w:pPr>
    </w:p>
    <w:p w:rsidR="0016330E" w:rsidRPr="0016330E" w:rsidRDefault="00BE2498" w:rsidP="00BE2498">
      <w:pPr>
        <w:jc w:val="center"/>
        <w:rPr>
          <w:lang w:val="fr-FR"/>
        </w:rPr>
      </w:pPr>
      <w:r w:rsidRPr="00BE2498">
        <w:rPr>
          <w:lang w:val="fr-FR"/>
        </w:rPr>
        <w:drawing>
          <wp:inline distT="0" distB="0" distL="0" distR="0" wp14:anchorId="2A573ADF" wp14:editId="6F7A4517">
            <wp:extent cx="3676839" cy="3378374"/>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3676839" cy="3378374"/>
                    </a:xfrm>
                    <a:prstGeom prst="rect">
                      <a:avLst/>
                    </a:prstGeom>
                  </pic:spPr>
                </pic:pic>
              </a:graphicData>
            </a:graphic>
          </wp:inline>
        </w:drawing>
      </w:r>
    </w:p>
    <w:p w:rsidR="0016330E" w:rsidRPr="0016330E" w:rsidRDefault="0016330E" w:rsidP="00BE2498">
      <w:pPr>
        <w:pStyle w:val="Titre2"/>
        <w:rPr>
          <w:lang w:val="fr-FR"/>
        </w:rPr>
      </w:pPr>
    </w:p>
    <w:p w:rsidR="0016330E" w:rsidRPr="0016330E" w:rsidRDefault="0016330E" w:rsidP="0016330E">
      <w:pPr>
        <w:rPr>
          <w:lang w:val="fr-FR"/>
        </w:rPr>
      </w:pPr>
    </w:p>
    <w:p w:rsidR="0016330E" w:rsidRPr="0016330E" w:rsidRDefault="0016330E" w:rsidP="00BE2498">
      <w:pPr>
        <w:jc w:val="center"/>
        <w:rPr>
          <w:lang w:val="fr-FR"/>
        </w:rPr>
      </w:pPr>
    </w:p>
    <w:p w:rsidR="0016330E" w:rsidRPr="0016330E" w:rsidRDefault="00BE2498" w:rsidP="001C01BF">
      <w:pPr>
        <w:jc w:val="center"/>
        <w:rPr>
          <w:lang w:val="fr-FR"/>
        </w:rPr>
      </w:pPr>
      <w:r w:rsidRPr="00BE2498">
        <w:rPr>
          <w:lang w:val="fr-FR"/>
        </w:rPr>
        <w:drawing>
          <wp:inline distT="0" distB="0" distL="0" distR="0" wp14:anchorId="08CB3E9C" wp14:editId="782DA263">
            <wp:extent cx="2902099" cy="2787793"/>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902099" cy="2787793"/>
                    </a:xfrm>
                    <a:prstGeom prst="rect">
                      <a:avLst/>
                    </a:prstGeom>
                  </pic:spPr>
                </pic:pic>
              </a:graphicData>
            </a:graphic>
          </wp:inline>
        </w:drawing>
      </w:r>
    </w:p>
    <w:p w:rsidR="001C01BF" w:rsidRPr="00F57836" w:rsidRDefault="001C01BF" w:rsidP="001C01BF">
      <w:pPr>
        <w:pStyle w:val="Titre2"/>
        <w:jc w:val="center"/>
        <w:rPr>
          <w:color w:val="4F6228" w:themeColor="accent3" w:themeShade="80"/>
          <w:sz w:val="36"/>
          <w:szCs w:val="36"/>
        </w:rPr>
      </w:pPr>
      <w:proofErr w:type="gramStart"/>
      <w:r w:rsidRPr="00F57836">
        <w:rPr>
          <w:color w:val="4F6228" w:themeColor="accent3" w:themeShade="80"/>
          <w:sz w:val="36"/>
          <w:szCs w:val="36"/>
        </w:rPr>
        <w:lastRenderedPageBreak/>
        <w:t>4</w:t>
      </w:r>
      <w:r w:rsidRPr="00F57836">
        <w:rPr>
          <w:color w:val="4F6228" w:themeColor="accent3" w:themeShade="80"/>
          <w:sz w:val="36"/>
          <w:szCs w:val="36"/>
        </w:rPr>
        <w:t>.Interface</w:t>
      </w:r>
      <w:proofErr w:type="gramEnd"/>
      <w:r w:rsidRPr="00F57836">
        <w:rPr>
          <w:color w:val="4F6228" w:themeColor="accent3" w:themeShade="80"/>
          <w:sz w:val="36"/>
          <w:szCs w:val="36"/>
        </w:rPr>
        <w:t xml:space="preserve"> Client — </w:t>
      </w:r>
      <w:r w:rsidRPr="00F57836">
        <w:rPr>
          <w:color w:val="4F6228" w:themeColor="accent3" w:themeShade="80"/>
          <w:sz w:val="36"/>
          <w:szCs w:val="36"/>
        </w:rPr>
        <w:t>paniar</w:t>
      </w:r>
    </w:p>
    <w:p w:rsidR="0016330E" w:rsidRPr="0016330E" w:rsidRDefault="0016330E" w:rsidP="0016330E">
      <w:pPr>
        <w:rPr>
          <w:lang w:val="fr-FR"/>
        </w:rPr>
      </w:pPr>
    </w:p>
    <w:p w:rsidR="0016330E" w:rsidRPr="0016330E" w:rsidRDefault="0016330E" w:rsidP="0016330E">
      <w:pPr>
        <w:rPr>
          <w:lang w:val="fr-FR"/>
        </w:rPr>
      </w:pPr>
    </w:p>
    <w:p w:rsidR="0016330E" w:rsidRPr="0016330E" w:rsidRDefault="0016330E" w:rsidP="0016330E">
      <w:pPr>
        <w:rPr>
          <w:lang w:val="fr-FR"/>
        </w:rPr>
      </w:pPr>
    </w:p>
    <w:p w:rsidR="0016330E" w:rsidRPr="0016330E" w:rsidRDefault="0016330E" w:rsidP="0016330E">
      <w:pPr>
        <w:rPr>
          <w:lang w:val="fr-FR"/>
        </w:rPr>
      </w:pPr>
    </w:p>
    <w:p w:rsidR="0016330E" w:rsidRPr="0016330E" w:rsidRDefault="001C01BF" w:rsidP="001C01BF">
      <w:pPr>
        <w:jc w:val="center"/>
        <w:rPr>
          <w:lang w:val="fr-FR"/>
        </w:rPr>
      </w:pPr>
      <w:r w:rsidRPr="001C01BF">
        <w:rPr>
          <w:lang w:val="fr-FR"/>
        </w:rPr>
        <w:drawing>
          <wp:inline distT="0" distB="0" distL="0" distR="0" wp14:anchorId="12D488B0" wp14:editId="7E8C8347">
            <wp:extent cx="4354169" cy="5588000"/>
            <wp:effectExtent l="0" t="0" r="889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4354636" cy="5588599"/>
                    </a:xfrm>
                    <a:prstGeom prst="rect">
                      <a:avLst/>
                    </a:prstGeom>
                  </pic:spPr>
                </pic:pic>
              </a:graphicData>
            </a:graphic>
          </wp:inline>
        </w:drawing>
      </w:r>
    </w:p>
    <w:p w:rsidR="0016330E" w:rsidRPr="0016330E" w:rsidRDefault="0016330E" w:rsidP="0016330E">
      <w:pPr>
        <w:rPr>
          <w:lang w:val="fr-FR"/>
        </w:rPr>
      </w:pPr>
    </w:p>
    <w:p w:rsidR="0016330E" w:rsidRPr="0016330E" w:rsidRDefault="0016330E" w:rsidP="0016330E">
      <w:pPr>
        <w:rPr>
          <w:lang w:val="fr-FR"/>
        </w:rPr>
      </w:pPr>
    </w:p>
    <w:p w:rsidR="0016330E" w:rsidRPr="0016330E" w:rsidRDefault="0016330E" w:rsidP="0016330E">
      <w:pPr>
        <w:rPr>
          <w:lang w:val="fr-FR"/>
        </w:rPr>
      </w:pPr>
    </w:p>
    <w:p w:rsidR="0016330E" w:rsidRPr="00F57836" w:rsidRDefault="001C01BF" w:rsidP="00F57836">
      <w:pPr>
        <w:pStyle w:val="Titre2"/>
        <w:jc w:val="center"/>
        <w:rPr>
          <w:color w:val="4F6228" w:themeColor="accent3" w:themeShade="80"/>
          <w:lang w:val="fr-FR"/>
        </w:rPr>
      </w:pPr>
      <w:proofErr w:type="gramStart"/>
      <w:r w:rsidRPr="00F57836">
        <w:rPr>
          <w:color w:val="4F6228" w:themeColor="accent3" w:themeShade="80"/>
        </w:rPr>
        <w:lastRenderedPageBreak/>
        <w:t>5</w:t>
      </w:r>
      <w:r w:rsidRPr="00F57836">
        <w:rPr>
          <w:color w:val="4F6228" w:themeColor="accent3" w:themeShade="80"/>
        </w:rPr>
        <w:t>.Interface</w:t>
      </w:r>
      <w:proofErr w:type="gramEnd"/>
      <w:r w:rsidRPr="00F57836">
        <w:rPr>
          <w:color w:val="4F6228" w:themeColor="accent3" w:themeShade="80"/>
        </w:rPr>
        <w:t xml:space="preserve"> Administrateur — Dashboard</w:t>
      </w:r>
    </w:p>
    <w:p w:rsidR="0016330E" w:rsidRDefault="0016330E" w:rsidP="0016330E">
      <w:pPr>
        <w:pStyle w:val="Titre2"/>
      </w:pPr>
    </w:p>
    <w:p w:rsidR="0016330E" w:rsidRDefault="0016330E" w:rsidP="0016330E">
      <w:pPr>
        <w:tabs>
          <w:tab w:val="left" w:pos="5040"/>
        </w:tabs>
        <w:rPr>
          <w:lang w:val="fr-FR"/>
        </w:rPr>
      </w:pPr>
    </w:p>
    <w:p w:rsidR="0016330E" w:rsidRDefault="00BE2498" w:rsidP="00BE2498">
      <w:pPr>
        <w:pStyle w:val="Titre2"/>
      </w:pPr>
      <w:r>
        <w:t xml:space="preserve">                </w:t>
      </w:r>
    </w:p>
    <w:p w:rsidR="0016330E" w:rsidRDefault="0016330E" w:rsidP="0016330E">
      <w:pPr>
        <w:tabs>
          <w:tab w:val="left" w:pos="5040"/>
        </w:tabs>
        <w:rPr>
          <w:lang w:val="fr-FR"/>
        </w:rPr>
      </w:pPr>
    </w:p>
    <w:p w:rsidR="0016330E" w:rsidRDefault="0016330E" w:rsidP="001C01BF">
      <w:pPr>
        <w:tabs>
          <w:tab w:val="left" w:pos="5040"/>
        </w:tabs>
        <w:jc w:val="center"/>
        <w:rPr>
          <w:lang w:val="fr-FR"/>
        </w:rPr>
      </w:pPr>
    </w:p>
    <w:p w:rsidR="0016330E" w:rsidRDefault="0016330E" w:rsidP="0016330E">
      <w:pPr>
        <w:tabs>
          <w:tab w:val="left" w:pos="5040"/>
        </w:tabs>
        <w:rPr>
          <w:lang w:val="fr-FR"/>
        </w:rPr>
      </w:pPr>
    </w:p>
    <w:p w:rsidR="0016330E" w:rsidRDefault="001C01BF" w:rsidP="001C01BF">
      <w:pPr>
        <w:tabs>
          <w:tab w:val="left" w:pos="5040"/>
        </w:tabs>
        <w:jc w:val="center"/>
        <w:rPr>
          <w:lang w:val="fr-FR"/>
        </w:rPr>
      </w:pPr>
      <w:r w:rsidRPr="001C01BF">
        <w:rPr>
          <w:lang w:val="fr-FR"/>
        </w:rPr>
        <w:drawing>
          <wp:inline distT="0" distB="0" distL="0" distR="0" wp14:anchorId="37796195" wp14:editId="46A16413">
            <wp:extent cx="5532530" cy="5778500"/>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532530" cy="5778500"/>
                    </a:xfrm>
                    <a:prstGeom prst="rect">
                      <a:avLst/>
                    </a:prstGeom>
                  </pic:spPr>
                </pic:pic>
              </a:graphicData>
            </a:graphic>
          </wp:inline>
        </w:drawing>
      </w:r>
    </w:p>
    <w:p w:rsidR="001C01BF" w:rsidRPr="00F57836" w:rsidRDefault="00F57836" w:rsidP="001C01BF">
      <w:pPr>
        <w:pStyle w:val="Titre2"/>
        <w:ind w:left="708" w:firstLine="708"/>
        <w:rPr>
          <w:color w:val="4F6228" w:themeColor="accent3" w:themeShade="80"/>
        </w:rPr>
      </w:pPr>
      <w:r>
        <w:rPr>
          <w:color w:val="4F6228" w:themeColor="accent3" w:themeShade="80"/>
        </w:rPr>
        <w:lastRenderedPageBreak/>
        <w:t xml:space="preserve">       </w:t>
      </w:r>
      <w:proofErr w:type="gramStart"/>
      <w:r w:rsidR="001C01BF" w:rsidRPr="00F57836">
        <w:rPr>
          <w:color w:val="4F6228" w:themeColor="accent3" w:themeShade="80"/>
        </w:rPr>
        <w:t>6</w:t>
      </w:r>
      <w:r w:rsidR="001C01BF" w:rsidRPr="00F57836">
        <w:rPr>
          <w:color w:val="4F6228" w:themeColor="accent3" w:themeShade="80"/>
        </w:rPr>
        <w:t>.Interface</w:t>
      </w:r>
      <w:proofErr w:type="gramEnd"/>
      <w:r w:rsidR="001C01BF" w:rsidRPr="00F57836">
        <w:rPr>
          <w:color w:val="4F6228" w:themeColor="accent3" w:themeShade="80"/>
        </w:rPr>
        <w:t xml:space="preserve"> Admini</w:t>
      </w:r>
      <w:r w:rsidR="001C01BF" w:rsidRPr="00F57836">
        <w:rPr>
          <w:color w:val="4F6228" w:themeColor="accent3" w:themeShade="80"/>
        </w:rPr>
        <w:t>strateur — PRODUIT</w:t>
      </w:r>
    </w:p>
    <w:p w:rsidR="00BE2498" w:rsidRDefault="00BE2498" w:rsidP="00BE2498">
      <w:pPr>
        <w:tabs>
          <w:tab w:val="left" w:pos="5040"/>
        </w:tabs>
        <w:rPr>
          <w:lang w:val="fr-FR"/>
        </w:rPr>
      </w:pPr>
    </w:p>
    <w:p w:rsidR="001C01BF" w:rsidRDefault="001C01BF" w:rsidP="00BE2498">
      <w:pPr>
        <w:tabs>
          <w:tab w:val="left" w:pos="5040"/>
        </w:tabs>
        <w:rPr>
          <w:lang w:val="fr-FR"/>
        </w:rPr>
      </w:pPr>
    </w:p>
    <w:p w:rsidR="001C01BF" w:rsidRDefault="001C01BF" w:rsidP="00BE2498">
      <w:pPr>
        <w:tabs>
          <w:tab w:val="left" w:pos="5040"/>
        </w:tabs>
        <w:rPr>
          <w:lang w:val="fr-FR"/>
        </w:rPr>
      </w:pPr>
    </w:p>
    <w:p w:rsidR="001C01BF" w:rsidRDefault="001C01BF" w:rsidP="00BE2498">
      <w:pPr>
        <w:tabs>
          <w:tab w:val="left" w:pos="5040"/>
        </w:tabs>
        <w:rPr>
          <w:lang w:val="fr-FR"/>
        </w:rPr>
      </w:pPr>
    </w:p>
    <w:p w:rsidR="001C01BF" w:rsidRDefault="001C01BF" w:rsidP="00BE2498">
      <w:pPr>
        <w:tabs>
          <w:tab w:val="left" w:pos="5040"/>
        </w:tabs>
        <w:rPr>
          <w:lang w:val="fr-FR"/>
        </w:rPr>
      </w:pPr>
    </w:p>
    <w:p w:rsidR="001C01BF" w:rsidRDefault="001C01BF" w:rsidP="00BE2498">
      <w:pPr>
        <w:tabs>
          <w:tab w:val="left" w:pos="5040"/>
        </w:tabs>
        <w:rPr>
          <w:lang w:val="fr-FR"/>
        </w:rPr>
      </w:pPr>
    </w:p>
    <w:p w:rsidR="001C01BF" w:rsidRDefault="001C01BF" w:rsidP="001C01BF">
      <w:pPr>
        <w:tabs>
          <w:tab w:val="left" w:pos="5040"/>
        </w:tabs>
        <w:jc w:val="center"/>
        <w:rPr>
          <w:lang w:val="fr-FR"/>
        </w:rPr>
      </w:pPr>
      <w:r w:rsidRPr="001C01BF">
        <w:rPr>
          <w:lang w:val="fr-FR"/>
        </w:rPr>
        <w:drawing>
          <wp:inline distT="0" distB="0" distL="0" distR="0" wp14:anchorId="16BAD489" wp14:editId="1878397B">
            <wp:extent cx="5854700" cy="5774285"/>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860836" cy="5780337"/>
                    </a:xfrm>
                    <a:prstGeom prst="rect">
                      <a:avLst/>
                    </a:prstGeom>
                  </pic:spPr>
                </pic:pic>
              </a:graphicData>
            </a:graphic>
          </wp:inline>
        </w:drawing>
      </w:r>
    </w:p>
    <w:p w:rsidR="001C01BF" w:rsidRPr="00F57836" w:rsidRDefault="001C01BF" w:rsidP="001C01BF">
      <w:pPr>
        <w:pStyle w:val="Titre2"/>
        <w:rPr>
          <w:color w:val="4F6228" w:themeColor="accent3" w:themeShade="80"/>
          <w:sz w:val="28"/>
          <w:szCs w:val="28"/>
        </w:rPr>
      </w:pPr>
      <w:r w:rsidRPr="00F57836">
        <w:rPr>
          <w:color w:val="4F6228" w:themeColor="accent3" w:themeShade="80"/>
          <w:sz w:val="28"/>
          <w:szCs w:val="28"/>
        </w:rPr>
        <w:lastRenderedPageBreak/>
        <w:t xml:space="preserve">              </w:t>
      </w:r>
      <w:r w:rsidR="00F57836">
        <w:rPr>
          <w:color w:val="4F6228" w:themeColor="accent3" w:themeShade="80"/>
          <w:sz w:val="28"/>
          <w:szCs w:val="28"/>
        </w:rPr>
        <w:tab/>
        <w:t xml:space="preserve">   </w:t>
      </w:r>
      <w:proofErr w:type="gramStart"/>
      <w:r w:rsidRPr="00F57836">
        <w:rPr>
          <w:color w:val="4F6228" w:themeColor="accent3" w:themeShade="80"/>
          <w:sz w:val="28"/>
          <w:szCs w:val="28"/>
        </w:rPr>
        <w:t>5.Interface</w:t>
      </w:r>
      <w:proofErr w:type="gramEnd"/>
      <w:r w:rsidRPr="00F57836">
        <w:rPr>
          <w:color w:val="4F6228" w:themeColor="accent3" w:themeShade="80"/>
          <w:sz w:val="28"/>
          <w:szCs w:val="28"/>
        </w:rPr>
        <w:t xml:space="preserve"> Administrateur — Commandes</w:t>
      </w:r>
    </w:p>
    <w:p w:rsidR="001C01BF" w:rsidRDefault="001C01BF" w:rsidP="00BE2498">
      <w:pPr>
        <w:pStyle w:val="Titre2"/>
        <w:ind w:left="708" w:firstLine="708"/>
      </w:pPr>
    </w:p>
    <w:p w:rsidR="001C01BF" w:rsidRDefault="001C01BF" w:rsidP="00BE2498">
      <w:pPr>
        <w:pStyle w:val="Titre2"/>
        <w:ind w:left="708" w:firstLine="708"/>
      </w:pPr>
    </w:p>
    <w:p w:rsidR="001C01BF" w:rsidRDefault="00F57836" w:rsidP="00BE2498">
      <w:pPr>
        <w:pStyle w:val="Titre2"/>
        <w:ind w:left="708" w:firstLine="708"/>
      </w:pPr>
      <w:r w:rsidRPr="001C01BF">
        <w:rPr>
          <w:lang w:val="fr-FR"/>
        </w:rPr>
        <w:drawing>
          <wp:inline distT="0" distB="0" distL="0" distR="0" wp14:anchorId="14C790FC" wp14:editId="4711CC44">
            <wp:extent cx="4635062" cy="4915979"/>
            <wp:effectExtent l="0" t="0" r="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4635062" cy="4915979"/>
                    </a:xfrm>
                    <a:prstGeom prst="rect">
                      <a:avLst/>
                    </a:prstGeom>
                  </pic:spPr>
                </pic:pic>
              </a:graphicData>
            </a:graphic>
          </wp:inline>
        </w:drawing>
      </w:r>
    </w:p>
    <w:p w:rsidR="001C01BF" w:rsidRDefault="001C01BF" w:rsidP="00BE2498">
      <w:pPr>
        <w:pStyle w:val="Titre2"/>
        <w:ind w:left="708" w:firstLine="708"/>
      </w:pPr>
    </w:p>
    <w:p w:rsidR="001C01BF" w:rsidRDefault="001C01BF" w:rsidP="00BE2498">
      <w:pPr>
        <w:pStyle w:val="Titre2"/>
        <w:ind w:left="708" w:firstLine="708"/>
      </w:pPr>
    </w:p>
    <w:p w:rsidR="001C01BF" w:rsidRDefault="001C01BF" w:rsidP="00BE2498">
      <w:pPr>
        <w:pStyle w:val="Titre2"/>
        <w:ind w:left="708" w:firstLine="708"/>
      </w:pPr>
    </w:p>
    <w:p w:rsidR="001C01BF" w:rsidRDefault="001C01BF" w:rsidP="00F57836">
      <w:pPr>
        <w:pStyle w:val="Titre2"/>
        <w:ind w:left="708" w:firstLine="708"/>
      </w:pPr>
    </w:p>
    <w:p w:rsidR="001C01BF" w:rsidRDefault="001C01BF" w:rsidP="00BE2498">
      <w:pPr>
        <w:pStyle w:val="Titre2"/>
        <w:ind w:left="708" w:firstLine="708"/>
      </w:pPr>
    </w:p>
    <w:p w:rsidR="0016330E" w:rsidRPr="00F57836" w:rsidRDefault="0016330E" w:rsidP="00F57836">
      <w:pPr>
        <w:pStyle w:val="Titre1"/>
        <w:rPr>
          <w:color w:val="4F6228" w:themeColor="accent3" w:themeShade="80"/>
        </w:rPr>
      </w:pPr>
      <w:r w:rsidRPr="00F57836">
        <w:rPr>
          <w:color w:val="4F6228" w:themeColor="accent3" w:themeShade="80"/>
        </w:rPr>
        <w:lastRenderedPageBreak/>
        <w:t xml:space="preserve">VII. Tests </w:t>
      </w:r>
      <w:proofErr w:type="gramStart"/>
      <w:r w:rsidRPr="00F57836">
        <w:rPr>
          <w:color w:val="4F6228" w:themeColor="accent3" w:themeShade="80"/>
        </w:rPr>
        <w:t>et</w:t>
      </w:r>
      <w:proofErr w:type="gramEnd"/>
      <w:r w:rsidRPr="00F57836">
        <w:rPr>
          <w:color w:val="4F6228" w:themeColor="accent3" w:themeShade="80"/>
        </w:rPr>
        <w:t xml:space="preserve"> validation</w:t>
      </w:r>
    </w:p>
    <w:p w:rsidR="0016330E" w:rsidRPr="00F57836" w:rsidRDefault="0016330E" w:rsidP="00F57836">
      <w:pPr>
        <w:pStyle w:val="Titre2"/>
        <w:rPr>
          <w:color w:val="4F6228" w:themeColor="accent3" w:themeShade="80"/>
        </w:rPr>
      </w:pPr>
      <w:r w:rsidRPr="00F57836">
        <w:rPr>
          <w:color w:val="4F6228" w:themeColor="accent3" w:themeShade="80"/>
        </w:rPr>
        <w:t>Introduction</w:t>
      </w:r>
    </w:p>
    <w:p w:rsidR="0016330E" w:rsidRDefault="0016330E" w:rsidP="0016330E">
      <w:pPr>
        <w:pStyle w:val="NormalWeb"/>
      </w:pPr>
      <w:r>
        <w:t xml:space="preserve">Après la phase de développement, des tests ont été réalisés afin de vérifier le bon fonctionnement de l’application de parapharmacie en ligne </w:t>
      </w:r>
      <w:proofErr w:type="gramStart"/>
      <w:r>
        <w:t>et</w:t>
      </w:r>
      <w:proofErr w:type="gramEnd"/>
      <w:r>
        <w:t xml:space="preserve"> de s’assurer qu’elle répond correctement aux besoins définis lors de l’analyse. Cette phase permet d’identifier d’éventuelles anomalies, de corriger les erreurs </w:t>
      </w:r>
      <w:proofErr w:type="gramStart"/>
      <w:r>
        <w:t>et</w:t>
      </w:r>
      <w:proofErr w:type="gramEnd"/>
      <w:r>
        <w:t xml:space="preserve"> de valider les fonctionnalités mises en place.</w:t>
      </w:r>
    </w:p>
    <w:p w:rsidR="0016330E" w:rsidRPr="00F57836" w:rsidRDefault="0016330E" w:rsidP="00F57836">
      <w:pPr>
        <w:pStyle w:val="Titre2"/>
        <w:rPr>
          <w:color w:val="4F6228" w:themeColor="accent3" w:themeShade="80"/>
        </w:rPr>
      </w:pPr>
      <w:r w:rsidRPr="00F57836">
        <w:rPr>
          <w:color w:val="4F6228" w:themeColor="accent3" w:themeShade="80"/>
        </w:rPr>
        <w:t>Objectifs des tests</w:t>
      </w:r>
    </w:p>
    <w:p w:rsidR="0016330E" w:rsidRDefault="0016330E" w:rsidP="0016330E">
      <w:pPr>
        <w:pStyle w:val="NormalWeb"/>
      </w:pPr>
      <w:r>
        <w:t xml:space="preserve">Les tests réalisés visent </w:t>
      </w:r>
      <w:proofErr w:type="gramStart"/>
      <w:r>
        <w:t>à :</w:t>
      </w:r>
      <w:proofErr w:type="gramEnd"/>
    </w:p>
    <w:p w:rsidR="0016330E" w:rsidRDefault="0016330E" w:rsidP="00D77AFA">
      <w:pPr>
        <w:pStyle w:val="NormalWeb"/>
        <w:numPr>
          <w:ilvl w:val="0"/>
          <w:numId w:val="54"/>
        </w:numPr>
        <w:spacing w:before="100" w:beforeAutospacing="1" w:after="100" w:afterAutospacing="1" w:line="240" w:lineRule="auto"/>
      </w:pPr>
      <w:r>
        <w:t>vérifier le bon fonctionnement des différentes fonctionnalités de l’application ;</w:t>
      </w:r>
    </w:p>
    <w:p w:rsidR="0016330E" w:rsidRDefault="0016330E" w:rsidP="00D77AFA">
      <w:pPr>
        <w:pStyle w:val="NormalWeb"/>
        <w:numPr>
          <w:ilvl w:val="0"/>
          <w:numId w:val="54"/>
        </w:numPr>
        <w:spacing w:before="100" w:beforeAutospacing="1" w:after="100" w:afterAutospacing="1" w:line="240" w:lineRule="auto"/>
      </w:pPr>
      <w:r>
        <w:t>s’assurer de la cohérence des données stockées dans la base de données ;</w:t>
      </w:r>
    </w:p>
    <w:p w:rsidR="0016330E" w:rsidRDefault="0016330E" w:rsidP="00D77AFA">
      <w:pPr>
        <w:pStyle w:val="NormalWeb"/>
        <w:numPr>
          <w:ilvl w:val="0"/>
          <w:numId w:val="54"/>
        </w:numPr>
        <w:spacing w:before="100" w:beforeAutospacing="1" w:after="100" w:afterAutospacing="1" w:line="240" w:lineRule="auto"/>
      </w:pPr>
      <w:r>
        <w:t>garantir la stabilité et la fiabilité de l’application ;</w:t>
      </w:r>
    </w:p>
    <w:p w:rsidR="0016330E" w:rsidRDefault="0016330E" w:rsidP="00D77AFA">
      <w:pPr>
        <w:pStyle w:val="NormalWeb"/>
        <w:numPr>
          <w:ilvl w:val="0"/>
          <w:numId w:val="54"/>
        </w:numPr>
        <w:spacing w:before="100" w:beforeAutospacing="1" w:after="100" w:afterAutospacing="1" w:line="240" w:lineRule="auto"/>
      </w:pPr>
      <w:proofErr w:type="gramStart"/>
      <w:r>
        <w:t>valider</w:t>
      </w:r>
      <w:proofErr w:type="gramEnd"/>
      <w:r>
        <w:t xml:space="preserve"> la conformité du système avec les objectifs du projet.</w:t>
      </w:r>
    </w:p>
    <w:p w:rsidR="0016330E" w:rsidRPr="00F57836" w:rsidRDefault="0016330E" w:rsidP="00F57836">
      <w:pPr>
        <w:pStyle w:val="Titre2"/>
        <w:rPr>
          <w:color w:val="4F6228" w:themeColor="accent3" w:themeShade="80"/>
        </w:rPr>
      </w:pPr>
      <w:r w:rsidRPr="00F57836">
        <w:rPr>
          <w:color w:val="4F6228" w:themeColor="accent3" w:themeShade="80"/>
        </w:rPr>
        <w:t>Tests fonctionnels</w:t>
      </w:r>
    </w:p>
    <w:p w:rsidR="0016330E" w:rsidRDefault="0016330E" w:rsidP="0016330E">
      <w:pPr>
        <w:pStyle w:val="NormalWeb"/>
      </w:pPr>
      <w:r>
        <w:t xml:space="preserve">Les tests fonctionnels permettent de vérifier que chaque fonctionnalité de </w:t>
      </w:r>
      <w:proofErr w:type="gramStart"/>
      <w:r>
        <w:t>l’application</w:t>
      </w:r>
      <w:proofErr w:type="gramEnd"/>
      <w:r>
        <w:t xml:space="preserve"> fonctionne conformément aux attentes.</w:t>
      </w:r>
    </w:p>
    <w:p w:rsidR="0016330E" w:rsidRDefault="0016330E" w:rsidP="0016330E">
      <w:pPr>
        <w:pStyle w:val="NormalWeb"/>
      </w:pPr>
      <w:r>
        <w:rPr>
          <w:rStyle w:val="lev"/>
        </w:rPr>
        <w:t xml:space="preserve">Les tests </w:t>
      </w:r>
      <w:proofErr w:type="gramStart"/>
      <w:r>
        <w:rPr>
          <w:rStyle w:val="lev"/>
        </w:rPr>
        <w:t>réalisés :</w:t>
      </w:r>
      <w:proofErr w:type="gramEnd"/>
    </w:p>
    <w:p w:rsidR="0016330E" w:rsidRDefault="0016330E" w:rsidP="00D77AFA">
      <w:pPr>
        <w:pStyle w:val="NormalWeb"/>
        <w:numPr>
          <w:ilvl w:val="0"/>
          <w:numId w:val="55"/>
        </w:numPr>
        <w:spacing w:before="100" w:beforeAutospacing="1" w:after="100" w:afterAutospacing="1" w:line="240" w:lineRule="auto"/>
      </w:pPr>
      <w:r>
        <w:t>Test de l’inscription des utilisateurs ;</w:t>
      </w:r>
    </w:p>
    <w:p w:rsidR="0016330E" w:rsidRDefault="0016330E" w:rsidP="00D77AFA">
      <w:pPr>
        <w:pStyle w:val="NormalWeb"/>
        <w:numPr>
          <w:ilvl w:val="0"/>
          <w:numId w:val="55"/>
        </w:numPr>
        <w:spacing w:before="100" w:beforeAutospacing="1" w:after="100" w:afterAutospacing="1" w:line="240" w:lineRule="auto"/>
      </w:pPr>
      <w:r>
        <w:t>Test de la connexion et de la déconnexion ;</w:t>
      </w:r>
    </w:p>
    <w:p w:rsidR="0016330E" w:rsidRDefault="0016330E" w:rsidP="00D77AFA">
      <w:pPr>
        <w:pStyle w:val="NormalWeb"/>
        <w:numPr>
          <w:ilvl w:val="0"/>
          <w:numId w:val="55"/>
        </w:numPr>
        <w:spacing w:before="100" w:beforeAutospacing="1" w:after="100" w:afterAutospacing="1" w:line="240" w:lineRule="auto"/>
      </w:pPr>
      <w:r>
        <w:t>Test de l’ajout d’un produit par l’administrateur ;</w:t>
      </w:r>
    </w:p>
    <w:p w:rsidR="0016330E" w:rsidRDefault="0016330E" w:rsidP="00D77AFA">
      <w:pPr>
        <w:pStyle w:val="NormalWeb"/>
        <w:numPr>
          <w:ilvl w:val="0"/>
          <w:numId w:val="55"/>
        </w:numPr>
        <w:spacing w:before="100" w:beforeAutospacing="1" w:after="100" w:afterAutospacing="1" w:line="240" w:lineRule="auto"/>
      </w:pPr>
      <w:r>
        <w:t>Test de la modification et de la suppression d’un produit ;</w:t>
      </w:r>
    </w:p>
    <w:p w:rsidR="0016330E" w:rsidRDefault="0016330E" w:rsidP="00D77AFA">
      <w:pPr>
        <w:pStyle w:val="NormalWeb"/>
        <w:numPr>
          <w:ilvl w:val="0"/>
          <w:numId w:val="55"/>
        </w:numPr>
        <w:spacing w:before="100" w:beforeAutospacing="1" w:after="100" w:afterAutospacing="1" w:line="240" w:lineRule="auto"/>
      </w:pPr>
      <w:r>
        <w:t>Test de l’ajout des produits au panier ;</w:t>
      </w:r>
    </w:p>
    <w:p w:rsidR="0016330E" w:rsidRDefault="0016330E" w:rsidP="00D77AFA">
      <w:pPr>
        <w:pStyle w:val="NormalWeb"/>
        <w:numPr>
          <w:ilvl w:val="0"/>
          <w:numId w:val="55"/>
        </w:numPr>
        <w:spacing w:before="100" w:beforeAutospacing="1" w:after="100" w:afterAutospacing="1" w:line="240" w:lineRule="auto"/>
      </w:pPr>
      <w:r>
        <w:t>Test de la validation d’une commande ;</w:t>
      </w:r>
    </w:p>
    <w:p w:rsidR="0016330E" w:rsidRDefault="0016330E" w:rsidP="00D77AFA">
      <w:pPr>
        <w:pStyle w:val="NormalWeb"/>
        <w:numPr>
          <w:ilvl w:val="0"/>
          <w:numId w:val="55"/>
        </w:numPr>
        <w:spacing w:before="100" w:beforeAutospacing="1" w:after="100" w:afterAutospacing="1" w:line="240" w:lineRule="auto"/>
      </w:pPr>
      <w:r>
        <w:t xml:space="preserve">Test de la consultation </w:t>
      </w:r>
      <w:proofErr w:type="gramStart"/>
      <w:r>
        <w:t>et</w:t>
      </w:r>
      <w:proofErr w:type="gramEnd"/>
      <w:r>
        <w:t xml:space="preserve"> de la gestion des commandes par l’administrateur.</w:t>
      </w:r>
    </w:p>
    <w:p w:rsidR="0016330E" w:rsidRDefault="0016330E" w:rsidP="0016330E">
      <w:pPr>
        <w:pStyle w:val="NormalWeb"/>
      </w:pPr>
      <w:proofErr w:type="gramStart"/>
      <w:r>
        <w:rPr>
          <w:rStyle w:val="lev"/>
        </w:rPr>
        <w:t>Résultat :</w:t>
      </w:r>
      <w:proofErr w:type="gramEnd"/>
      <w:r>
        <w:t xml:space="preserve"> Toutes les fonctionnalités principales ont fonctionné correctement après correction des erreurs détectées.</w:t>
      </w:r>
    </w:p>
    <w:p w:rsidR="0016330E" w:rsidRPr="00F57836" w:rsidRDefault="0016330E" w:rsidP="00F57836">
      <w:pPr>
        <w:pStyle w:val="Titre2"/>
        <w:rPr>
          <w:color w:val="4F6228" w:themeColor="accent3" w:themeShade="80"/>
        </w:rPr>
      </w:pPr>
      <w:r w:rsidRPr="00F57836">
        <w:rPr>
          <w:color w:val="4F6228" w:themeColor="accent3" w:themeShade="80"/>
        </w:rPr>
        <w:t>Tests de validation des formulaires</w:t>
      </w:r>
    </w:p>
    <w:p w:rsidR="0016330E" w:rsidRDefault="0016330E" w:rsidP="0016330E">
      <w:pPr>
        <w:pStyle w:val="NormalWeb"/>
      </w:pPr>
      <w:r>
        <w:t xml:space="preserve">Les formulaires ont été testés afin de </w:t>
      </w:r>
      <w:proofErr w:type="gramStart"/>
      <w:r>
        <w:t>vérifier :</w:t>
      </w:r>
      <w:proofErr w:type="gramEnd"/>
    </w:p>
    <w:p w:rsidR="0016330E" w:rsidRDefault="0016330E" w:rsidP="00D77AFA">
      <w:pPr>
        <w:pStyle w:val="NormalWeb"/>
        <w:numPr>
          <w:ilvl w:val="0"/>
          <w:numId w:val="56"/>
        </w:numPr>
        <w:spacing w:before="100" w:beforeAutospacing="1" w:after="100" w:afterAutospacing="1" w:line="240" w:lineRule="auto"/>
      </w:pPr>
      <w:r>
        <w:t>la validation des champs obligatoires ;</w:t>
      </w:r>
    </w:p>
    <w:p w:rsidR="0016330E" w:rsidRDefault="0016330E" w:rsidP="00D77AFA">
      <w:pPr>
        <w:pStyle w:val="NormalWeb"/>
        <w:numPr>
          <w:ilvl w:val="0"/>
          <w:numId w:val="56"/>
        </w:numPr>
        <w:spacing w:before="100" w:beforeAutospacing="1" w:after="100" w:afterAutospacing="1" w:line="240" w:lineRule="auto"/>
      </w:pPr>
      <w:r>
        <w:t>la gestion des champs vides ou incorrects ;</w:t>
      </w:r>
    </w:p>
    <w:p w:rsidR="0016330E" w:rsidRDefault="0016330E" w:rsidP="00D77AFA">
      <w:pPr>
        <w:pStyle w:val="NormalWeb"/>
        <w:numPr>
          <w:ilvl w:val="0"/>
          <w:numId w:val="56"/>
        </w:numPr>
        <w:spacing w:before="100" w:beforeAutospacing="1" w:after="100" w:afterAutospacing="1" w:line="240" w:lineRule="auto"/>
      </w:pPr>
      <w:proofErr w:type="gramStart"/>
      <w:r>
        <w:t>l’affichage</w:t>
      </w:r>
      <w:proofErr w:type="gramEnd"/>
      <w:r>
        <w:t xml:space="preserve"> des messages d’erreur.</w:t>
      </w:r>
    </w:p>
    <w:p w:rsidR="0016330E" w:rsidRDefault="0016330E" w:rsidP="0016330E">
      <w:pPr>
        <w:pStyle w:val="NormalWeb"/>
      </w:pPr>
      <w:r>
        <w:lastRenderedPageBreak/>
        <w:t xml:space="preserve">PHP </w:t>
      </w:r>
      <w:proofErr w:type="gramStart"/>
      <w:r>
        <w:t>a</w:t>
      </w:r>
      <w:proofErr w:type="gramEnd"/>
      <w:r>
        <w:t xml:space="preserve"> été utilisé pour assurer la validation côté serveur et garantir la fiabilité des données saisies.</w:t>
      </w:r>
    </w:p>
    <w:p w:rsidR="0016330E" w:rsidRPr="00F57836" w:rsidRDefault="0016330E" w:rsidP="00F57836">
      <w:pPr>
        <w:pStyle w:val="Titre2"/>
        <w:rPr>
          <w:color w:val="4F6228" w:themeColor="accent3" w:themeShade="80"/>
        </w:rPr>
      </w:pPr>
      <w:r w:rsidRPr="00F57836">
        <w:rPr>
          <w:color w:val="4F6228" w:themeColor="accent3" w:themeShade="80"/>
        </w:rPr>
        <w:t>Tests de la base de données</w:t>
      </w:r>
    </w:p>
    <w:p w:rsidR="0016330E" w:rsidRDefault="0016330E" w:rsidP="0016330E">
      <w:pPr>
        <w:pStyle w:val="NormalWeb"/>
      </w:pPr>
      <w:r>
        <w:t xml:space="preserve">Ces tests ont permis de </w:t>
      </w:r>
      <w:proofErr w:type="gramStart"/>
      <w:r>
        <w:t>vérifier :</w:t>
      </w:r>
      <w:proofErr w:type="gramEnd"/>
    </w:p>
    <w:p w:rsidR="0016330E" w:rsidRDefault="0016330E" w:rsidP="00D77AFA">
      <w:pPr>
        <w:pStyle w:val="NormalWeb"/>
        <w:numPr>
          <w:ilvl w:val="0"/>
          <w:numId w:val="57"/>
        </w:numPr>
        <w:spacing w:before="100" w:beforeAutospacing="1" w:after="100" w:afterAutospacing="1" w:line="240" w:lineRule="auto"/>
      </w:pPr>
      <w:r>
        <w:t>l’insertion correcte des données dans MySQL ;</w:t>
      </w:r>
    </w:p>
    <w:p w:rsidR="0016330E" w:rsidRDefault="0016330E" w:rsidP="00D77AFA">
      <w:pPr>
        <w:pStyle w:val="NormalWeb"/>
        <w:numPr>
          <w:ilvl w:val="0"/>
          <w:numId w:val="57"/>
        </w:numPr>
        <w:spacing w:before="100" w:beforeAutospacing="1" w:after="100" w:afterAutospacing="1" w:line="240" w:lineRule="auto"/>
      </w:pPr>
      <w:r>
        <w:t>la récupération des données affichées sur les différentes pages ;</w:t>
      </w:r>
    </w:p>
    <w:p w:rsidR="0016330E" w:rsidRDefault="0016330E" w:rsidP="00D77AFA">
      <w:pPr>
        <w:pStyle w:val="NormalWeb"/>
        <w:numPr>
          <w:ilvl w:val="0"/>
          <w:numId w:val="57"/>
        </w:numPr>
        <w:spacing w:before="100" w:beforeAutospacing="1" w:after="100" w:afterAutospacing="1" w:line="240" w:lineRule="auto"/>
      </w:pPr>
      <w:r>
        <w:t>le respect des relations entre les tables (utilisateur, produit, commande, administrateur) ;</w:t>
      </w:r>
    </w:p>
    <w:p w:rsidR="0016330E" w:rsidRDefault="0016330E" w:rsidP="00D77AFA">
      <w:pPr>
        <w:pStyle w:val="NormalWeb"/>
        <w:numPr>
          <w:ilvl w:val="0"/>
          <w:numId w:val="57"/>
        </w:numPr>
        <w:spacing w:before="100" w:beforeAutospacing="1" w:after="100" w:afterAutospacing="1" w:line="240" w:lineRule="auto"/>
      </w:pPr>
      <w:proofErr w:type="gramStart"/>
      <w:r>
        <w:t>l’intégrité</w:t>
      </w:r>
      <w:proofErr w:type="gramEnd"/>
      <w:r>
        <w:t xml:space="preserve"> des clés étrangères entre les différentes tables.</w:t>
      </w:r>
    </w:p>
    <w:p w:rsidR="0016330E" w:rsidRDefault="0016330E" w:rsidP="0016330E">
      <w:pPr>
        <w:pStyle w:val="NormalWeb"/>
      </w:pPr>
      <w:r>
        <w:t xml:space="preserve">Les données sont enregistrées </w:t>
      </w:r>
      <w:proofErr w:type="gramStart"/>
      <w:r>
        <w:t>et</w:t>
      </w:r>
      <w:proofErr w:type="gramEnd"/>
      <w:r>
        <w:t xml:space="preserve"> récupérées correctement sans incohérence.</w:t>
      </w:r>
    </w:p>
    <w:p w:rsidR="0016330E" w:rsidRPr="00F57836" w:rsidRDefault="0016330E" w:rsidP="00F57836">
      <w:pPr>
        <w:pStyle w:val="Titre2"/>
        <w:rPr>
          <w:color w:val="4F6228" w:themeColor="accent3" w:themeShade="80"/>
        </w:rPr>
      </w:pPr>
      <w:r w:rsidRPr="00F57836">
        <w:rPr>
          <w:color w:val="4F6228" w:themeColor="accent3" w:themeShade="80"/>
        </w:rPr>
        <w:t>Tests d’interface utilisateur</w:t>
      </w:r>
    </w:p>
    <w:p w:rsidR="0016330E" w:rsidRDefault="0016330E" w:rsidP="0016330E">
      <w:pPr>
        <w:pStyle w:val="NormalWeb"/>
      </w:pPr>
      <w:r>
        <w:t xml:space="preserve">L’interface de l’application a été testée sur différentes tailles d’écran afin de </w:t>
      </w:r>
      <w:proofErr w:type="gramStart"/>
      <w:r>
        <w:t>vérifier :</w:t>
      </w:r>
      <w:proofErr w:type="gramEnd"/>
    </w:p>
    <w:p w:rsidR="0016330E" w:rsidRDefault="0016330E" w:rsidP="00D77AFA">
      <w:pPr>
        <w:pStyle w:val="NormalWeb"/>
        <w:numPr>
          <w:ilvl w:val="0"/>
          <w:numId w:val="58"/>
        </w:numPr>
        <w:spacing w:before="100" w:beforeAutospacing="1" w:after="100" w:afterAutospacing="1" w:line="240" w:lineRule="auto"/>
      </w:pPr>
      <w:r>
        <w:t>la lisibilité du contenu et des fiches produits ;</w:t>
      </w:r>
    </w:p>
    <w:p w:rsidR="0016330E" w:rsidRDefault="0016330E" w:rsidP="00D77AFA">
      <w:pPr>
        <w:pStyle w:val="NormalWeb"/>
        <w:numPr>
          <w:ilvl w:val="0"/>
          <w:numId w:val="58"/>
        </w:numPr>
        <w:spacing w:before="100" w:beforeAutospacing="1" w:after="100" w:afterAutospacing="1" w:line="240" w:lineRule="auto"/>
      </w:pPr>
      <w:r>
        <w:t>l’adaptation aux écrans mobiles (Responsive Design) ;</w:t>
      </w:r>
    </w:p>
    <w:p w:rsidR="0016330E" w:rsidRDefault="0016330E" w:rsidP="00D77AFA">
      <w:pPr>
        <w:pStyle w:val="NormalWeb"/>
        <w:numPr>
          <w:ilvl w:val="0"/>
          <w:numId w:val="58"/>
        </w:numPr>
        <w:spacing w:before="100" w:beforeAutospacing="1" w:after="100" w:afterAutospacing="1" w:line="240" w:lineRule="auto"/>
      </w:pPr>
      <w:proofErr w:type="gramStart"/>
      <w:r>
        <w:t>la</w:t>
      </w:r>
      <w:proofErr w:type="gramEnd"/>
      <w:r>
        <w:t xml:space="preserve"> facilité de navigation entre les pages utilisateur et administrateur.</w:t>
      </w:r>
    </w:p>
    <w:p w:rsidR="0016330E" w:rsidRDefault="0016330E" w:rsidP="0016330E">
      <w:pPr>
        <w:pStyle w:val="NormalWeb"/>
      </w:pPr>
      <w:r>
        <w:t xml:space="preserve">Le site </w:t>
      </w:r>
      <w:proofErr w:type="gramStart"/>
      <w:r>
        <w:t>est</w:t>
      </w:r>
      <w:proofErr w:type="gramEnd"/>
      <w:r>
        <w:t xml:space="preserve"> compatible avec les navigateurs modernes tels que Google Chrome et Microsoft Edge.</w:t>
      </w:r>
    </w:p>
    <w:p w:rsidR="0016330E" w:rsidRPr="00F57836" w:rsidRDefault="0016330E" w:rsidP="00F57836">
      <w:pPr>
        <w:pStyle w:val="Titre2"/>
        <w:rPr>
          <w:color w:val="4F6228" w:themeColor="accent3" w:themeShade="80"/>
        </w:rPr>
      </w:pPr>
      <w:r w:rsidRPr="00F57836">
        <w:rPr>
          <w:color w:val="4F6228" w:themeColor="accent3" w:themeShade="80"/>
        </w:rPr>
        <w:t>Résultats</w:t>
      </w:r>
    </w:p>
    <w:p w:rsidR="0016330E" w:rsidRDefault="0016330E" w:rsidP="0016330E">
      <w:pPr>
        <w:pStyle w:val="NormalWeb"/>
      </w:pPr>
      <w:r>
        <w:t xml:space="preserve">Les résultats des tests montrent </w:t>
      </w:r>
      <w:proofErr w:type="gramStart"/>
      <w:r>
        <w:t>que :</w:t>
      </w:r>
      <w:proofErr w:type="gramEnd"/>
    </w:p>
    <w:p w:rsidR="0016330E" w:rsidRDefault="0016330E" w:rsidP="00D77AFA">
      <w:pPr>
        <w:pStyle w:val="NormalWeb"/>
        <w:numPr>
          <w:ilvl w:val="0"/>
          <w:numId w:val="59"/>
        </w:numPr>
        <w:spacing w:before="100" w:beforeAutospacing="1" w:after="100" w:afterAutospacing="1" w:line="240" w:lineRule="auto"/>
      </w:pPr>
      <w:r>
        <w:t>l’application est fonctionnelle et stable ;</w:t>
      </w:r>
    </w:p>
    <w:p w:rsidR="0016330E" w:rsidRDefault="0016330E" w:rsidP="00D77AFA">
      <w:pPr>
        <w:pStyle w:val="NormalWeb"/>
        <w:numPr>
          <w:ilvl w:val="0"/>
          <w:numId w:val="59"/>
        </w:numPr>
        <w:spacing w:before="100" w:beforeAutospacing="1" w:after="100" w:afterAutospacing="1" w:line="240" w:lineRule="auto"/>
      </w:pPr>
      <w:r>
        <w:t>les principales fonctionnalités répondent aux besoins définis ;</w:t>
      </w:r>
    </w:p>
    <w:p w:rsidR="0016330E" w:rsidRDefault="0016330E" w:rsidP="00D77AFA">
      <w:pPr>
        <w:pStyle w:val="NormalWeb"/>
        <w:numPr>
          <w:ilvl w:val="0"/>
          <w:numId w:val="59"/>
        </w:numPr>
        <w:spacing w:before="100" w:beforeAutospacing="1" w:after="100" w:afterAutospacing="1" w:line="240" w:lineRule="auto"/>
      </w:pPr>
      <w:r>
        <w:t>les erreurs rencontrées lors des premiers tests ont été corrigées ;</w:t>
      </w:r>
    </w:p>
    <w:p w:rsidR="0016330E" w:rsidRDefault="0016330E" w:rsidP="00D77AFA">
      <w:pPr>
        <w:pStyle w:val="NormalWeb"/>
        <w:numPr>
          <w:ilvl w:val="0"/>
          <w:numId w:val="59"/>
        </w:numPr>
        <w:spacing w:before="100" w:beforeAutospacing="1" w:after="100" w:afterAutospacing="1" w:line="240" w:lineRule="auto"/>
      </w:pPr>
      <w:r>
        <w:t>les données sont correctement enregistrées et traitées ;</w:t>
      </w:r>
    </w:p>
    <w:p w:rsidR="0016330E" w:rsidRDefault="0016330E" w:rsidP="00D77AFA">
      <w:pPr>
        <w:pStyle w:val="NormalWeb"/>
        <w:numPr>
          <w:ilvl w:val="0"/>
          <w:numId w:val="59"/>
        </w:numPr>
        <w:spacing w:before="100" w:beforeAutospacing="1" w:after="100" w:afterAutospacing="1" w:line="240" w:lineRule="auto"/>
      </w:pPr>
      <w:proofErr w:type="gramStart"/>
      <w:r>
        <w:t>l’expérience</w:t>
      </w:r>
      <w:proofErr w:type="gramEnd"/>
      <w:r>
        <w:t xml:space="preserve"> utilisateur est satisfaisante pour les utilisateurs et les administrateurs.</w:t>
      </w:r>
    </w:p>
    <w:p w:rsidR="0016330E" w:rsidRPr="00F57836" w:rsidRDefault="0016330E" w:rsidP="00F57836">
      <w:pPr>
        <w:pStyle w:val="Titre2"/>
        <w:rPr>
          <w:color w:val="4F6228" w:themeColor="accent3" w:themeShade="80"/>
        </w:rPr>
      </w:pPr>
      <w:r w:rsidRPr="00F57836">
        <w:rPr>
          <w:color w:val="4F6228" w:themeColor="accent3" w:themeShade="80"/>
        </w:rPr>
        <w:t>Conclusion</w:t>
      </w:r>
    </w:p>
    <w:p w:rsidR="0016330E" w:rsidRDefault="0016330E" w:rsidP="0016330E">
      <w:pPr>
        <w:pStyle w:val="NormalWeb"/>
      </w:pPr>
      <w:r>
        <w:t xml:space="preserve">Les différents tests effectués ont permis de valider le bon fonctionnement de l’application de parapharmacie en ligne. Les fonctionnalités développées répondent aux exigences du cahier des charges </w:t>
      </w:r>
      <w:proofErr w:type="gramStart"/>
      <w:r>
        <w:t>et</w:t>
      </w:r>
      <w:proofErr w:type="gramEnd"/>
      <w:r>
        <w:t xml:space="preserve"> garantissent une utilisation fiable, sécurisée et efficace du système.</w:t>
      </w:r>
    </w:p>
    <w:p w:rsidR="0016330E" w:rsidRDefault="0016330E" w:rsidP="0016330E">
      <w:pPr>
        <w:tabs>
          <w:tab w:val="left" w:pos="5040"/>
        </w:tabs>
      </w:pPr>
    </w:p>
    <w:p w:rsidR="0016330E" w:rsidRDefault="0016330E" w:rsidP="0016330E">
      <w:pPr>
        <w:tabs>
          <w:tab w:val="left" w:pos="5040"/>
        </w:tabs>
      </w:pPr>
    </w:p>
    <w:p w:rsidR="0016330E" w:rsidRDefault="0016330E" w:rsidP="0016330E">
      <w:pPr>
        <w:tabs>
          <w:tab w:val="left" w:pos="5040"/>
        </w:tabs>
      </w:pPr>
    </w:p>
    <w:p w:rsidR="0016330E" w:rsidRDefault="0016330E" w:rsidP="0016330E">
      <w:pPr>
        <w:tabs>
          <w:tab w:val="left" w:pos="5040"/>
        </w:tabs>
      </w:pPr>
    </w:p>
    <w:p w:rsidR="0016330E" w:rsidRDefault="0016330E" w:rsidP="0016330E">
      <w:pPr>
        <w:tabs>
          <w:tab w:val="left" w:pos="5040"/>
        </w:tabs>
      </w:pPr>
    </w:p>
    <w:p w:rsidR="0016330E" w:rsidRDefault="0016330E" w:rsidP="0016330E">
      <w:pPr>
        <w:tabs>
          <w:tab w:val="left" w:pos="5040"/>
        </w:tabs>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AF1DD" w:themeFill="accent3" w:themeFillTint="33"/>
        <w:tblCellMar>
          <w:top w:w="15" w:type="dxa"/>
          <w:left w:w="15" w:type="dxa"/>
          <w:bottom w:w="15" w:type="dxa"/>
          <w:right w:w="15" w:type="dxa"/>
        </w:tblCellMar>
        <w:tblLook w:val="04A0" w:firstRow="1" w:lastRow="0" w:firstColumn="1" w:lastColumn="0" w:noHBand="0" w:noVBand="1"/>
      </w:tblPr>
      <w:tblGrid>
        <w:gridCol w:w="2655"/>
        <w:gridCol w:w="3978"/>
        <w:gridCol w:w="982"/>
      </w:tblGrid>
      <w:tr w:rsidR="002350C4" w:rsidRPr="002350C4" w:rsidTr="002350C4">
        <w:trPr>
          <w:tblHeader/>
          <w:tblCellSpacing w:w="15" w:type="dxa"/>
        </w:trPr>
        <w:tc>
          <w:tcPr>
            <w:tcW w:w="0" w:type="auto"/>
            <w:shd w:val="clear" w:color="auto" w:fill="EAF1DD" w:themeFill="accent3" w:themeFillTint="33"/>
            <w:vAlign w:val="center"/>
            <w:hideMark/>
          </w:tcPr>
          <w:p w:rsidR="002350C4" w:rsidRPr="002350C4" w:rsidRDefault="002350C4" w:rsidP="002350C4">
            <w:pPr>
              <w:spacing w:after="0" w:line="240" w:lineRule="auto"/>
              <w:jc w:val="center"/>
              <w:rPr>
                <w:rFonts w:ascii="Times New Roman" w:eastAsia="Times New Roman" w:hAnsi="Times New Roman" w:cs="Times New Roman"/>
                <w:b/>
                <w:bCs/>
                <w:sz w:val="24"/>
                <w:szCs w:val="24"/>
                <w:lang w:val="fr-FR" w:eastAsia="fr-FR"/>
              </w:rPr>
            </w:pPr>
            <w:r w:rsidRPr="002350C4">
              <w:rPr>
                <w:rFonts w:ascii="Times New Roman" w:eastAsia="Times New Roman" w:hAnsi="Times New Roman" w:cs="Times New Roman"/>
                <w:b/>
                <w:bCs/>
                <w:sz w:val="24"/>
                <w:szCs w:val="24"/>
                <w:lang w:val="fr-FR" w:eastAsia="fr-FR"/>
              </w:rPr>
              <w:t>Test</w:t>
            </w:r>
          </w:p>
        </w:tc>
        <w:tc>
          <w:tcPr>
            <w:tcW w:w="0" w:type="auto"/>
            <w:shd w:val="clear" w:color="auto" w:fill="EAF1DD" w:themeFill="accent3" w:themeFillTint="33"/>
            <w:vAlign w:val="center"/>
            <w:hideMark/>
          </w:tcPr>
          <w:p w:rsidR="002350C4" w:rsidRPr="002350C4" w:rsidRDefault="002350C4" w:rsidP="002350C4">
            <w:pPr>
              <w:spacing w:after="0" w:line="240" w:lineRule="auto"/>
              <w:jc w:val="center"/>
              <w:rPr>
                <w:rFonts w:ascii="Times New Roman" w:eastAsia="Times New Roman" w:hAnsi="Times New Roman" w:cs="Times New Roman"/>
                <w:b/>
                <w:bCs/>
                <w:sz w:val="24"/>
                <w:szCs w:val="24"/>
                <w:lang w:val="fr-FR" w:eastAsia="fr-FR"/>
              </w:rPr>
            </w:pPr>
            <w:r w:rsidRPr="002350C4">
              <w:rPr>
                <w:rFonts w:ascii="Times New Roman" w:eastAsia="Times New Roman" w:hAnsi="Times New Roman" w:cs="Times New Roman"/>
                <w:b/>
                <w:bCs/>
                <w:sz w:val="24"/>
                <w:szCs w:val="24"/>
                <w:lang w:val="fr-FR" w:eastAsia="fr-FR"/>
              </w:rPr>
              <w:t>Résultat</w:t>
            </w:r>
          </w:p>
        </w:tc>
        <w:tc>
          <w:tcPr>
            <w:tcW w:w="0" w:type="auto"/>
            <w:shd w:val="clear" w:color="auto" w:fill="EAF1DD" w:themeFill="accent3" w:themeFillTint="33"/>
            <w:vAlign w:val="center"/>
            <w:hideMark/>
          </w:tcPr>
          <w:p w:rsidR="002350C4" w:rsidRPr="002350C4" w:rsidRDefault="002350C4" w:rsidP="002350C4">
            <w:pPr>
              <w:spacing w:after="0" w:line="240" w:lineRule="auto"/>
              <w:jc w:val="center"/>
              <w:rPr>
                <w:rFonts w:ascii="Times New Roman" w:eastAsia="Times New Roman" w:hAnsi="Times New Roman" w:cs="Times New Roman"/>
                <w:b/>
                <w:bCs/>
                <w:sz w:val="24"/>
                <w:szCs w:val="24"/>
                <w:lang w:val="fr-FR" w:eastAsia="fr-FR"/>
              </w:rPr>
            </w:pPr>
            <w:r w:rsidRPr="002350C4">
              <w:rPr>
                <w:rFonts w:ascii="Times New Roman" w:eastAsia="Times New Roman" w:hAnsi="Times New Roman" w:cs="Times New Roman"/>
                <w:b/>
                <w:bCs/>
                <w:sz w:val="24"/>
                <w:szCs w:val="24"/>
                <w:lang w:val="fr-FR" w:eastAsia="fr-FR"/>
              </w:rPr>
              <w:t>Statut</w:t>
            </w:r>
          </w:p>
        </w:tc>
      </w:tr>
      <w:tr w:rsidR="002350C4" w:rsidRPr="002350C4" w:rsidTr="002350C4">
        <w:trPr>
          <w:tblCellSpacing w:w="15" w:type="dxa"/>
        </w:trPr>
        <w:tc>
          <w:tcPr>
            <w:tcW w:w="0" w:type="auto"/>
            <w:shd w:val="clear" w:color="auto" w:fill="EAF1DD" w:themeFill="accent3" w:themeFillTint="33"/>
            <w:vAlign w:val="center"/>
            <w:hideMark/>
          </w:tcPr>
          <w:p w:rsidR="002350C4" w:rsidRPr="002350C4" w:rsidRDefault="002350C4" w:rsidP="002350C4">
            <w:pPr>
              <w:spacing w:after="0" w:line="240" w:lineRule="auto"/>
              <w:rPr>
                <w:rFonts w:ascii="Times New Roman" w:eastAsia="Times New Roman" w:hAnsi="Times New Roman" w:cs="Times New Roman"/>
                <w:sz w:val="24"/>
                <w:szCs w:val="24"/>
                <w:lang w:val="fr-FR" w:eastAsia="fr-FR"/>
              </w:rPr>
            </w:pPr>
            <w:r w:rsidRPr="002350C4">
              <w:rPr>
                <w:rFonts w:ascii="Times New Roman" w:eastAsia="Times New Roman" w:hAnsi="Times New Roman" w:cs="Times New Roman"/>
                <w:sz w:val="24"/>
                <w:szCs w:val="24"/>
                <w:lang w:val="fr-FR" w:eastAsia="fr-FR"/>
              </w:rPr>
              <w:t>Inscription utilisateur</w:t>
            </w:r>
          </w:p>
        </w:tc>
        <w:tc>
          <w:tcPr>
            <w:tcW w:w="0" w:type="auto"/>
            <w:shd w:val="clear" w:color="auto" w:fill="EAF1DD" w:themeFill="accent3" w:themeFillTint="33"/>
            <w:vAlign w:val="center"/>
            <w:hideMark/>
          </w:tcPr>
          <w:p w:rsidR="002350C4" w:rsidRPr="002350C4" w:rsidRDefault="002350C4" w:rsidP="002350C4">
            <w:pPr>
              <w:spacing w:after="0" w:line="240" w:lineRule="auto"/>
              <w:rPr>
                <w:rFonts w:ascii="Times New Roman" w:eastAsia="Times New Roman" w:hAnsi="Times New Roman" w:cs="Times New Roman"/>
                <w:sz w:val="24"/>
                <w:szCs w:val="24"/>
                <w:lang w:val="fr-FR" w:eastAsia="fr-FR"/>
              </w:rPr>
            </w:pPr>
            <w:r w:rsidRPr="002350C4">
              <w:rPr>
                <w:rFonts w:ascii="Times New Roman" w:eastAsia="Times New Roman" w:hAnsi="Times New Roman" w:cs="Times New Roman"/>
                <w:sz w:val="24"/>
                <w:szCs w:val="24"/>
                <w:lang w:val="fr-FR" w:eastAsia="fr-FR"/>
              </w:rPr>
              <w:t>Compte créé avec succès</w:t>
            </w:r>
          </w:p>
        </w:tc>
        <w:tc>
          <w:tcPr>
            <w:tcW w:w="0" w:type="auto"/>
            <w:shd w:val="clear" w:color="auto" w:fill="EAF1DD" w:themeFill="accent3" w:themeFillTint="33"/>
            <w:vAlign w:val="center"/>
            <w:hideMark/>
          </w:tcPr>
          <w:p w:rsidR="002350C4" w:rsidRPr="002350C4" w:rsidRDefault="002350C4" w:rsidP="002350C4">
            <w:pPr>
              <w:spacing w:after="0" w:line="240" w:lineRule="auto"/>
              <w:rPr>
                <w:rFonts w:ascii="Times New Roman" w:eastAsia="Times New Roman" w:hAnsi="Times New Roman" w:cs="Times New Roman"/>
                <w:sz w:val="24"/>
                <w:szCs w:val="24"/>
                <w:lang w:val="fr-FR" w:eastAsia="fr-FR"/>
              </w:rPr>
            </w:pPr>
            <w:r w:rsidRPr="002350C4">
              <w:rPr>
                <w:rFonts w:ascii="Times New Roman" w:eastAsia="Times New Roman" w:hAnsi="Times New Roman" w:cs="Times New Roman"/>
                <w:sz w:val="24"/>
                <w:szCs w:val="24"/>
                <w:lang w:val="fr-FR" w:eastAsia="fr-FR"/>
              </w:rPr>
              <w:t>✅ Validé</w:t>
            </w:r>
          </w:p>
        </w:tc>
      </w:tr>
      <w:tr w:rsidR="002350C4" w:rsidRPr="002350C4" w:rsidTr="002350C4">
        <w:trPr>
          <w:tblCellSpacing w:w="15" w:type="dxa"/>
        </w:trPr>
        <w:tc>
          <w:tcPr>
            <w:tcW w:w="0" w:type="auto"/>
            <w:shd w:val="clear" w:color="auto" w:fill="EAF1DD" w:themeFill="accent3" w:themeFillTint="33"/>
            <w:vAlign w:val="center"/>
            <w:hideMark/>
          </w:tcPr>
          <w:p w:rsidR="002350C4" w:rsidRPr="002350C4" w:rsidRDefault="002350C4" w:rsidP="002350C4">
            <w:pPr>
              <w:spacing w:after="0" w:line="240" w:lineRule="auto"/>
              <w:rPr>
                <w:rFonts w:ascii="Times New Roman" w:eastAsia="Times New Roman" w:hAnsi="Times New Roman" w:cs="Times New Roman"/>
                <w:sz w:val="24"/>
                <w:szCs w:val="24"/>
                <w:lang w:val="fr-FR" w:eastAsia="fr-FR"/>
              </w:rPr>
            </w:pPr>
            <w:r w:rsidRPr="002350C4">
              <w:rPr>
                <w:rFonts w:ascii="Times New Roman" w:eastAsia="Times New Roman" w:hAnsi="Times New Roman" w:cs="Times New Roman"/>
                <w:sz w:val="24"/>
                <w:szCs w:val="24"/>
                <w:lang w:val="fr-FR" w:eastAsia="fr-FR"/>
              </w:rPr>
              <w:t>Connexion utilisateur</w:t>
            </w:r>
          </w:p>
        </w:tc>
        <w:tc>
          <w:tcPr>
            <w:tcW w:w="0" w:type="auto"/>
            <w:shd w:val="clear" w:color="auto" w:fill="EAF1DD" w:themeFill="accent3" w:themeFillTint="33"/>
            <w:vAlign w:val="center"/>
            <w:hideMark/>
          </w:tcPr>
          <w:p w:rsidR="002350C4" w:rsidRPr="002350C4" w:rsidRDefault="002350C4" w:rsidP="002350C4">
            <w:pPr>
              <w:spacing w:after="0" w:line="240" w:lineRule="auto"/>
              <w:rPr>
                <w:rFonts w:ascii="Times New Roman" w:eastAsia="Times New Roman" w:hAnsi="Times New Roman" w:cs="Times New Roman"/>
                <w:sz w:val="24"/>
                <w:szCs w:val="24"/>
                <w:lang w:val="fr-FR" w:eastAsia="fr-FR"/>
              </w:rPr>
            </w:pPr>
            <w:r w:rsidRPr="002350C4">
              <w:rPr>
                <w:rFonts w:ascii="Times New Roman" w:eastAsia="Times New Roman" w:hAnsi="Times New Roman" w:cs="Times New Roman"/>
                <w:sz w:val="24"/>
                <w:szCs w:val="24"/>
                <w:lang w:val="fr-FR" w:eastAsia="fr-FR"/>
              </w:rPr>
              <w:t>Session ouverte correctement</w:t>
            </w:r>
          </w:p>
        </w:tc>
        <w:tc>
          <w:tcPr>
            <w:tcW w:w="0" w:type="auto"/>
            <w:shd w:val="clear" w:color="auto" w:fill="EAF1DD" w:themeFill="accent3" w:themeFillTint="33"/>
            <w:vAlign w:val="center"/>
            <w:hideMark/>
          </w:tcPr>
          <w:p w:rsidR="002350C4" w:rsidRPr="002350C4" w:rsidRDefault="002350C4" w:rsidP="002350C4">
            <w:pPr>
              <w:spacing w:after="0" w:line="240" w:lineRule="auto"/>
              <w:rPr>
                <w:rFonts w:ascii="Times New Roman" w:eastAsia="Times New Roman" w:hAnsi="Times New Roman" w:cs="Times New Roman"/>
                <w:sz w:val="24"/>
                <w:szCs w:val="24"/>
                <w:lang w:val="fr-FR" w:eastAsia="fr-FR"/>
              </w:rPr>
            </w:pPr>
            <w:r w:rsidRPr="002350C4">
              <w:rPr>
                <w:rFonts w:ascii="Times New Roman" w:eastAsia="Times New Roman" w:hAnsi="Times New Roman" w:cs="Times New Roman"/>
                <w:sz w:val="24"/>
                <w:szCs w:val="24"/>
                <w:lang w:val="fr-FR" w:eastAsia="fr-FR"/>
              </w:rPr>
              <w:t>✅ Validé</w:t>
            </w:r>
          </w:p>
        </w:tc>
      </w:tr>
      <w:tr w:rsidR="002350C4" w:rsidRPr="002350C4" w:rsidTr="002350C4">
        <w:trPr>
          <w:tblCellSpacing w:w="15" w:type="dxa"/>
        </w:trPr>
        <w:tc>
          <w:tcPr>
            <w:tcW w:w="0" w:type="auto"/>
            <w:shd w:val="clear" w:color="auto" w:fill="EAF1DD" w:themeFill="accent3" w:themeFillTint="33"/>
            <w:vAlign w:val="center"/>
            <w:hideMark/>
          </w:tcPr>
          <w:p w:rsidR="002350C4" w:rsidRPr="002350C4" w:rsidRDefault="002350C4" w:rsidP="002350C4">
            <w:pPr>
              <w:spacing w:after="0" w:line="240" w:lineRule="auto"/>
              <w:rPr>
                <w:rFonts w:ascii="Times New Roman" w:eastAsia="Times New Roman" w:hAnsi="Times New Roman" w:cs="Times New Roman"/>
                <w:sz w:val="24"/>
                <w:szCs w:val="24"/>
                <w:lang w:val="fr-FR" w:eastAsia="fr-FR"/>
              </w:rPr>
            </w:pPr>
            <w:r w:rsidRPr="002350C4">
              <w:rPr>
                <w:rFonts w:ascii="Times New Roman" w:eastAsia="Times New Roman" w:hAnsi="Times New Roman" w:cs="Times New Roman"/>
                <w:sz w:val="24"/>
                <w:szCs w:val="24"/>
                <w:lang w:val="fr-FR" w:eastAsia="fr-FR"/>
              </w:rPr>
              <w:t>Connexion administrateur</w:t>
            </w:r>
          </w:p>
        </w:tc>
        <w:tc>
          <w:tcPr>
            <w:tcW w:w="0" w:type="auto"/>
            <w:shd w:val="clear" w:color="auto" w:fill="EAF1DD" w:themeFill="accent3" w:themeFillTint="33"/>
            <w:vAlign w:val="center"/>
            <w:hideMark/>
          </w:tcPr>
          <w:p w:rsidR="002350C4" w:rsidRPr="002350C4" w:rsidRDefault="002350C4" w:rsidP="002350C4">
            <w:pPr>
              <w:spacing w:after="0" w:line="240" w:lineRule="auto"/>
              <w:rPr>
                <w:rFonts w:ascii="Times New Roman" w:eastAsia="Times New Roman" w:hAnsi="Times New Roman" w:cs="Times New Roman"/>
                <w:sz w:val="24"/>
                <w:szCs w:val="24"/>
                <w:lang w:val="fr-FR" w:eastAsia="fr-FR"/>
              </w:rPr>
            </w:pPr>
            <w:r w:rsidRPr="002350C4">
              <w:rPr>
                <w:rFonts w:ascii="Times New Roman" w:eastAsia="Times New Roman" w:hAnsi="Times New Roman" w:cs="Times New Roman"/>
                <w:sz w:val="24"/>
                <w:szCs w:val="24"/>
                <w:lang w:val="fr-FR" w:eastAsia="fr-FR"/>
              </w:rPr>
              <w:t>Accès au tableau de bord accordé</w:t>
            </w:r>
          </w:p>
        </w:tc>
        <w:tc>
          <w:tcPr>
            <w:tcW w:w="0" w:type="auto"/>
            <w:shd w:val="clear" w:color="auto" w:fill="EAF1DD" w:themeFill="accent3" w:themeFillTint="33"/>
            <w:vAlign w:val="center"/>
            <w:hideMark/>
          </w:tcPr>
          <w:p w:rsidR="002350C4" w:rsidRPr="002350C4" w:rsidRDefault="002350C4" w:rsidP="002350C4">
            <w:pPr>
              <w:spacing w:after="0" w:line="240" w:lineRule="auto"/>
              <w:rPr>
                <w:rFonts w:ascii="Times New Roman" w:eastAsia="Times New Roman" w:hAnsi="Times New Roman" w:cs="Times New Roman"/>
                <w:sz w:val="24"/>
                <w:szCs w:val="24"/>
                <w:lang w:val="fr-FR" w:eastAsia="fr-FR"/>
              </w:rPr>
            </w:pPr>
            <w:r w:rsidRPr="002350C4">
              <w:rPr>
                <w:rFonts w:ascii="Times New Roman" w:eastAsia="Times New Roman" w:hAnsi="Times New Roman" w:cs="Times New Roman"/>
                <w:sz w:val="24"/>
                <w:szCs w:val="24"/>
                <w:lang w:val="fr-FR" w:eastAsia="fr-FR"/>
              </w:rPr>
              <w:t>✅ Validé</w:t>
            </w:r>
          </w:p>
        </w:tc>
      </w:tr>
      <w:tr w:rsidR="002350C4" w:rsidRPr="002350C4" w:rsidTr="002350C4">
        <w:trPr>
          <w:tblCellSpacing w:w="15" w:type="dxa"/>
        </w:trPr>
        <w:tc>
          <w:tcPr>
            <w:tcW w:w="0" w:type="auto"/>
            <w:shd w:val="clear" w:color="auto" w:fill="EAF1DD" w:themeFill="accent3" w:themeFillTint="33"/>
            <w:vAlign w:val="center"/>
            <w:hideMark/>
          </w:tcPr>
          <w:p w:rsidR="002350C4" w:rsidRPr="002350C4" w:rsidRDefault="002350C4" w:rsidP="002350C4">
            <w:pPr>
              <w:spacing w:after="0" w:line="240" w:lineRule="auto"/>
              <w:rPr>
                <w:rFonts w:ascii="Times New Roman" w:eastAsia="Times New Roman" w:hAnsi="Times New Roman" w:cs="Times New Roman"/>
                <w:sz w:val="24"/>
                <w:szCs w:val="24"/>
                <w:lang w:val="fr-FR" w:eastAsia="fr-FR"/>
              </w:rPr>
            </w:pPr>
            <w:r w:rsidRPr="002350C4">
              <w:rPr>
                <w:rFonts w:ascii="Times New Roman" w:eastAsia="Times New Roman" w:hAnsi="Times New Roman" w:cs="Times New Roman"/>
                <w:sz w:val="24"/>
                <w:szCs w:val="24"/>
                <w:lang w:val="fr-FR" w:eastAsia="fr-FR"/>
              </w:rPr>
              <w:t>Déconnexion</w:t>
            </w:r>
          </w:p>
        </w:tc>
        <w:tc>
          <w:tcPr>
            <w:tcW w:w="0" w:type="auto"/>
            <w:shd w:val="clear" w:color="auto" w:fill="EAF1DD" w:themeFill="accent3" w:themeFillTint="33"/>
            <w:vAlign w:val="center"/>
            <w:hideMark/>
          </w:tcPr>
          <w:p w:rsidR="002350C4" w:rsidRPr="002350C4" w:rsidRDefault="002350C4" w:rsidP="002350C4">
            <w:pPr>
              <w:spacing w:after="0" w:line="240" w:lineRule="auto"/>
              <w:rPr>
                <w:rFonts w:ascii="Times New Roman" w:eastAsia="Times New Roman" w:hAnsi="Times New Roman" w:cs="Times New Roman"/>
                <w:sz w:val="24"/>
                <w:szCs w:val="24"/>
                <w:lang w:val="fr-FR" w:eastAsia="fr-FR"/>
              </w:rPr>
            </w:pPr>
            <w:r w:rsidRPr="002350C4">
              <w:rPr>
                <w:rFonts w:ascii="Times New Roman" w:eastAsia="Times New Roman" w:hAnsi="Times New Roman" w:cs="Times New Roman"/>
                <w:sz w:val="24"/>
                <w:szCs w:val="24"/>
                <w:lang w:val="fr-FR" w:eastAsia="fr-FR"/>
              </w:rPr>
              <w:t>Session détruite, redirection effectuée</w:t>
            </w:r>
          </w:p>
        </w:tc>
        <w:tc>
          <w:tcPr>
            <w:tcW w:w="0" w:type="auto"/>
            <w:shd w:val="clear" w:color="auto" w:fill="EAF1DD" w:themeFill="accent3" w:themeFillTint="33"/>
            <w:vAlign w:val="center"/>
            <w:hideMark/>
          </w:tcPr>
          <w:p w:rsidR="002350C4" w:rsidRPr="002350C4" w:rsidRDefault="002350C4" w:rsidP="002350C4">
            <w:pPr>
              <w:spacing w:after="0" w:line="240" w:lineRule="auto"/>
              <w:rPr>
                <w:rFonts w:ascii="Times New Roman" w:eastAsia="Times New Roman" w:hAnsi="Times New Roman" w:cs="Times New Roman"/>
                <w:sz w:val="24"/>
                <w:szCs w:val="24"/>
                <w:lang w:val="fr-FR" w:eastAsia="fr-FR"/>
              </w:rPr>
            </w:pPr>
            <w:r w:rsidRPr="002350C4">
              <w:rPr>
                <w:rFonts w:ascii="Times New Roman" w:eastAsia="Times New Roman" w:hAnsi="Times New Roman" w:cs="Times New Roman"/>
                <w:sz w:val="24"/>
                <w:szCs w:val="24"/>
                <w:lang w:val="fr-FR" w:eastAsia="fr-FR"/>
              </w:rPr>
              <w:t>✅ Validé</w:t>
            </w:r>
          </w:p>
        </w:tc>
      </w:tr>
      <w:tr w:rsidR="002350C4" w:rsidRPr="002350C4" w:rsidTr="002350C4">
        <w:trPr>
          <w:tblCellSpacing w:w="15" w:type="dxa"/>
        </w:trPr>
        <w:tc>
          <w:tcPr>
            <w:tcW w:w="0" w:type="auto"/>
            <w:shd w:val="clear" w:color="auto" w:fill="EAF1DD" w:themeFill="accent3" w:themeFillTint="33"/>
            <w:vAlign w:val="center"/>
            <w:hideMark/>
          </w:tcPr>
          <w:p w:rsidR="002350C4" w:rsidRPr="002350C4" w:rsidRDefault="002350C4" w:rsidP="002350C4">
            <w:pPr>
              <w:spacing w:after="0" w:line="240" w:lineRule="auto"/>
              <w:rPr>
                <w:rFonts w:ascii="Times New Roman" w:eastAsia="Times New Roman" w:hAnsi="Times New Roman" w:cs="Times New Roman"/>
                <w:sz w:val="24"/>
                <w:szCs w:val="24"/>
                <w:lang w:val="fr-FR" w:eastAsia="fr-FR"/>
              </w:rPr>
            </w:pPr>
            <w:r w:rsidRPr="002350C4">
              <w:rPr>
                <w:rFonts w:ascii="Times New Roman" w:eastAsia="Times New Roman" w:hAnsi="Times New Roman" w:cs="Times New Roman"/>
                <w:sz w:val="24"/>
                <w:szCs w:val="24"/>
                <w:lang w:val="fr-FR" w:eastAsia="fr-FR"/>
              </w:rPr>
              <w:t>Ajout d’un produit</w:t>
            </w:r>
          </w:p>
        </w:tc>
        <w:tc>
          <w:tcPr>
            <w:tcW w:w="0" w:type="auto"/>
            <w:shd w:val="clear" w:color="auto" w:fill="EAF1DD" w:themeFill="accent3" w:themeFillTint="33"/>
            <w:vAlign w:val="center"/>
            <w:hideMark/>
          </w:tcPr>
          <w:p w:rsidR="002350C4" w:rsidRPr="002350C4" w:rsidRDefault="002350C4" w:rsidP="002350C4">
            <w:pPr>
              <w:spacing w:after="0" w:line="240" w:lineRule="auto"/>
              <w:rPr>
                <w:rFonts w:ascii="Times New Roman" w:eastAsia="Times New Roman" w:hAnsi="Times New Roman" w:cs="Times New Roman"/>
                <w:sz w:val="24"/>
                <w:szCs w:val="24"/>
                <w:lang w:val="fr-FR" w:eastAsia="fr-FR"/>
              </w:rPr>
            </w:pPr>
            <w:r w:rsidRPr="002350C4">
              <w:rPr>
                <w:rFonts w:ascii="Times New Roman" w:eastAsia="Times New Roman" w:hAnsi="Times New Roman" w:cs="Times New Roman"/>
                <w:sz w:val="24"/>
                <w:szCs w:val="24"/>
                <w:lang w:val="fr-FR" w:eastAsia="fr-FR"/>
              </w:rPr>
              <w:t>Produit enregistré en base de données</w:t>
            </w:r>
          </w:p>
        </w:tc>
        <w:tc>
          <w:tcPr>
            <w:tcW w:w="0" w:type="auto"/>
            <w:shd w:val="clear" w:color="auto" w:fill="EAF1DD" w:themeFill="accent3" w:themeFillTint="33"/>
            <w:vAlign w:val="center"/>
            <w:hideMark/>
          </w:tcPr>
          <w:p w:rsidR="002350C4" w:rsidRPr="002350C4" w:rsidRDefault="002350C4" w:rsidP="002350C4">
            <w:pPr>
              <w:spacing w:after="0" w:line="240" w:lineRule="auto"/>
              <w:rPr>
                <w:rFonts w:ascii="Times New Roman" w:eastAsia="Times New Roman" w:hAnsi="Times New Roman" w:cs="Times New Roman"/>
                <w:sz w:val="24"/>
                <w:szCs w:val="24"/>
                <w:lang w:val="fr-FR" w:eastAsia="fr-FR"/>
              </w:rPr>
            </w:pPr>
            <w:r w:rsidRPr="002350C4">
              <w:rPr>
                <w:rFonts w:ascii="Times New Roman" w:eastAsia="Times New Roman" w:hAnsi="Times New Roman" w:cs="Times New Roman"/>
                <w:sz w:val="24"/>
                <w:szCs w:val="24"/>
                <w:lang w:val="fr-FR" w:eastAsia="fr-FR"/>
              </w:rPr>
              <w:t>✅ Validé</w:t>
            </w:r>
          </w:p>
        </w:tc>
      </w:tr>
      <w:tr w:rsidR="002350C4" w:rsidRPr="002350C4" w:rsidTr="002350C4">
        <w:trPr>
          <w:tblCellSpacing w:w="15" w:type="dxa"/>
        </w:trPr>
        <w:tc>
          <w:tcPr>
            <w:tcW w:w="0" w:type="auto"/>
            <w:shd w:val="clear" w:color="auto" w:fill="EAF1DD" w:themeFill="accent3" w:themeFillTint="33"/>
            <w:vAlign w:val="center"/>
            <w:hideMark/>
          </w:tcPr>
          <w:p w:rsidR="002350C4" w:rsidRPr="002350C4" w:rsidRDefault="002350C4" w:rsidP="002350C4">
            <w:pPr>
              <w:spacing w:after="0" w:line="240" w:lineRule="auto"/>
              <w:rPr>
                <w:rFonts w:ascii="Times New Roman" w:eastAsia="Times New Roman" w:hAnsi="Times New Roman" w:cs="Times New Roman"/>
                <w:sz w:val="24"/>
                <w:szCs w:val="24"/>
                <w:lang w:val="fr-FR" w:eastAsia="fr-FR"/>
              </w:rPr>
            </w:pPr>
            <w:r w:rsidRPr="002350C4">
              <w:rPr>
                <w:rFonts w:ascii="Times New Roman" w:eastAsia="Times New Roman" w:hAnsi="Times New Roman" w:cs="Times New Roman"/>
                <w:sz w:val="24"/>
                <w:szCs w:val="24"/>
                <w:lang w:val="fr-FR" w:eastAsia="fr-FR"/>
              </w:rPr>
              <w:t>Modification d’un produit</w:t>
            </w:r>
          </w:p>
        </w:tc>
        <w:tc>
          <w:tcPr>
            <w:tcW w:w="0" w:type="auto"/>
            <w:shd w:val="clear" w:color="auto" w:fill="EAF1DD" w:themeFill="accent3" w:themeFillTint="33"/>
            <w:vAlign w:val="center"/>
            <w:hideMark/>
          </w:tcPr>
          <w:p w:rsidR="002350C4" w:rsidRPr="002350C4" w:rsidRDefault="002350C4" w:rsidP="002350C4">
            <w:pPr>
              <w:spacing w:after="0" w:line="240" w:lineRule="auto"/>
              <w:rPr>
                <w:rFonts w:ascii="Times New Roman" w:eastAsia="Times New Roman" w:hAnsi="Times New Roman" w:cs="Times New Roman"/>
                <w:sz w:val="24"/>
                <w:szCs w:val="24"/>
                <w:lang w:val="fr-FR" w:eastAsia="fr-FR"/>
              </w:rPr>
            </w:pPr>
            <w:r w:rsidRPr="002350C4">
              <w:rPr>
                <w:rFonts w:ascii="Times New Roman" w:eastAsia="Times New Roman" w:hAnsi="Times New Roman" w:cs="Times New Roman"/>
                <w:sz w:val="24"/>
                <w:szCs w:val="24"/>
                <w:lang w:val="fr-FR" w:eastAsia="fr-FR"/>
              </w:rPr>
              <w:t>Informations mises à jour</w:t>
            </w:r>
          </w:p>
        </w:tc>
        <w:tc>
          <w:tcPr>
            <w:tcW w:w="0" w:type="auto"/>
            <w:shd w:val="clear" w:color="auto" w:fill="EAF1DD" w:themeFill="accent3" w:themeFillTint="33"/>
            <w:vAlign w:val="center"/>
            <w:hideMark/>
          </w:tcPr>
          <w:p w:rsidR="002350C4" w:rsidRPr="002350C4" w:rsidRDefault="002350C4" w:rsidP="002350C4">
            <w:pPr>
              <w:spacing w:after="0" w:line="240" w:lineRule="auto"/>
              <w:rPr>
                <w:rFonts w:ascii="Times New Roman" w:eastAsia="Times New Roman" w:hAnsi="Times New Roman" w:cs="Times New Roman"/>
                <w:sz w:val="24"/>
                <w:szCs w:val="24"/>
                <w:lang w:val="fr-FR" w:eastAsia="fr-FR"/>
              </w:rPr>
            </w:pPr>
            <w:r w:rsidRPr="002350C4">
              <w:rPr>
                <w:rFonts w:ascii="Times New Roman" w:eastAsia="Times New Roman" w:hAnsi="Times New Roman" w:cs="Times New Roman"/>
                <w:sz w:val="24"/>
                <w:szCs w:val="24"/>
                <w:lang w:val="fr-FR" w:eastAsia="fr-FR"/>
              </w:rPr>
              <w:t>✅ Validé</w:t>
            </w:r>
          </w:p>
        </w:tc>
      </w:tr>
      <w:tr w:rsidR="002350C4" w:rsidRPr="002350C4" w:rsidTr="002350C4">
        <w:trPr>
          <w:tblCellSpacing w:w="15" w:type="dxa"/>
        </w:trPr>
        <w:tc>
          <w:tcPr>
            <w:tcW w:w="0" w:type="auto"/>
            <w:shd w:val="clear" w:color="auto" w:fill="EAF1DD" w:themeFill="accent3" w:themeFillTint="33"/>
            <w:vAlign w:val="center"/>
            <w:hideMark/>
          </w:tcPr>
          <w:p w:rsidR="002350C4" w:rsidRPr="002350C4" w:rsidRDefault="002350C4" w:rsidP="002350C4">
            <w:pPr>
              <w:spacing w:after="0" w:line="240" w:lineRule="auto"/>
              <w:rPr>
                <w:rFonts w:ascii="Times New Roman" w:eastAsia="Times New Roman" w:hAnsi="Times New Roman" w:cs="Times New Roman"/>
                <w:sz w:val="24"/>
                <w:szCs w:val="24"/>
                <w:lang w:val="fr-FR" w:eastAsia="fr-FR"/>
              </w:rPr>
            </w:pPr>
            <w:r w:rsidRPr="002350C4">
              <w:rPr>
                <w:rFonts w:ascii="Times New Roman" w:eastAsia="Times New Roman" w:hAnsi="Times New Roman" w:cs="Times New Roman"/>
                <w:sz w:val="24"/>
                <w:szCs w:val="24"/>
                <w:lang w:val="fr-FR" w:eastAsia="fr-FR"/>
              </w:rPr>
              <w:t>Suppression d’un produit</w:t>
            </w:r>
          </w:p>
        </w:tc>
        <w:tc>
          <w:tcPr>
            <w:tcW w:w="0" w:type="auto"/>
            <w:shd w:val="clear" w:color="auto" w:fill="EAF1DD" w:themeFill="accent3" w:themeFillTint="33"/>
            <w:vAlign w:val="center"/>
            <w:hideMark/>
          </w:tcPr>
          <w:p w:rsidR="002350C4" w:rsidRPr="002350C4" w:rsidRDefault="002350C4" w:rsidP="002350C4">
            <w:pPr>
              <w:spacing w:after="0" w:line="240" w:lineRule="auto"/>
              <w:rPr>
                <w:rFonts w:ascii="Times New Roman" w:eastAsia="Times New Roman" w:hAnsi="Times New Roman" w:cs="Times New Roman"/>
                <w:sz w:val="24"/>
                <w:szCs w:val="24"/>
                <w:lang w:val="fr-FR" w:eastAsia="fr-FR"/>
              </w:rPr>
            </w:pPr>
            <w:r w:rsidRPr="002350C4">
              <w:rPr>
                <w:rFonts w:ascii="Times New Roman" w:eastAsia="Times New Roman" w:hAnsi="Times New Roman" w:cs="Times New Roman"/>
                <w:sz w:val="24"/>
                <w:szCs w:val="24"/>
                <w:lang w:val="fr-FR" w:eastAsia="fr-FR"/>
              </w:rPr>
              <w:t>Produit supprimé de la base</w:t>
            </w:r>
          </w:p>
        </w:tc>
        <w:tc>
          <w:tcPr>
            <w:tcW w:w="0" w:type="auto"/>
            <w:shd w:val="clear" w:color="auto" w:fill="EAF1DD" w:themeFill="accent3" w:themeFillTint="33"/>
            <w:vAlign w:val="center"/>
            <w:hideMark/>
          </w:tcPr>
          <w:p w:rsidR="002350C4" w:rsidRPr="002350C4" w:rsidRDefault="002350C4" w:rsidP="002350C4">
            <w:pPr>
              <w:spacing w:after="0" w:line="240" w:lineRule="auto"/>
              <w:rPr>
                <w:rFonts w:ascii="Times New Roman" w:eastAsia="Times New Roman" w:hAnsi="Times New Roman" w:cs="Times New Roman"/>
                <w:sz w:val="24"/>
                <w:szCs w:val="24"/>
                <w:lang w:val="fr-FR" w:eastAsia="fr-FR"/>
              </w:rPr>
            </w:pPr>
            <w:r w:rsidRPr="002350C4">
              <w:rPr>
                <w:rFonts w:ascii="Times New Roman" w:eastAsia="Times New Roman" w:hAnsi="Times New Roman" w:cs="Times New Roman"/>
                <w:sz w:val="24"/>
                <w:szCs w:val="24"/>
                <w:lang w:val="fr-FR" w:eastAsia="fr-FR"/>
              </w:rPr>
              <w:t>✅ Validé</w:t>
            </w:r>
          </w:p>
        </w:tc>
      </w:tr>
      <w:tr w:rsidR="002350C4" w:rsidRPr="002350C4" w:rsidTr="002350C4">
        <w:trPr>
          <w:tblCellSpacing w:w="15" w:type="dxa"/>
        </w:trPr>
        <w:tc>
          <w:tcPr>
            <w:tcW w:w="0" w:type="auto"/>
            <w:shd w:val="clear" w:color="auto" w:fill="EAF1DD" w:themeFill="accent3" w:themeFillTint="33"/>
            <w:vAlign w:val="center"/>
            <w:hideMark/>
          </w:tcPr>
          <w:p w:rsidR="002350C4" w:rsidRPr="002350C4" w:rsidRDefault="002350C4" w:rsidP="002350C4">
            <w:pPr>
              <w:spacing w:after="0" w:line="240" w:lineRule="auto"/>
              <w:rPr>
                <w:rFonts w:ascii="Times New Roman" w:eastAsia="Times New Roman" w:hAnsi="Times New Roman" w:cs="Times New Roman"/>
                <w:sz w:val="24"/>
                <w:szCs w:val="24"/>
                <w:lang w:val="fr-FR" w:eastAsia="fr-FR"/>
              </w:rPr>
            </w:pPr>
            <w:r w:rsidRPr="002350C4">
              <w:rPr>
                <w:rFonts w:ascii="Times New Roman" w:eastAsia="Times New Roman" w:hAnsi="Times New Roman" w:cs="Times New Roman"/>
                <w:sz w:val="24"/>
                <w:szCs w:val="24"/>
                <w:lang w:val="fr-FR" w:eastAsia="fr-FR"/>
              </w:rPr>
              <w:t>Consultation des produits</w:t>
            </w:r>
          </w:p>
        </w:tc>
        <w:tc>
          <w:tcPr>
            <w:tcW w:w="0" w:type="auto"/>
            <w:shd w:val="clear" w:color="auto" w:fill="EAF1DD" w:themeFill="accent3" w:themeFillTint="33"/>
            <w:vAlign w:val="center"/>
            <w:hideMark/>
          </w:tcPr>
          <w:p w:rsidR="002350C4" w:rsidRPr="002350C4" w:rsidRDefault="002350C4" w:rsidP="002350C4">
            <w:pPr>
              <w:spacing w:after="0" w:line="240" w:lineRule="auto"/>
              <w:rPr>
                <w:rFonts w:ascii="Times New Roman" w:eastAsia="Times New Roman" w:hAnsi="Times New Roman" w:cs="Times New Roman"/>
                <w:sz w:val="24"/>
                <w:szCs w:val="24"/>
                <w:lang w:val="fr-FR" w:eastAsia="fr-FR"/>
              </w:rPr>
            </w:pPr>
            <w:r w:rsidRPr="002350C4">
              <w:rPr>
                <w:rFonts w:ascii="Times New Roman" w:eastAsia="Times New Roman" w:hAnsi="Times New Roman" w:cs="Times New Roman"/>
                <w:sz w:val="24"/>
                <w:szCs w:val="24"/>
                <w:lang w:val="fr-FR" w:eastAsia="fr-FR"/>
              </w:rPr>
              <w:t>Liste des produits affichée correctement</w:t>
            </w:r>
          </w:p>
        </w:tc>
        <w:tc>
          <w:tcPr>
            <w:tcW w:w="0" w:type="auto"/>
            <w:shd w:val="clear" w:color="auto" w:fill="EAF1DD" w:themeFill="accent3" w:themeFillTint="33"/>
            <w:vAlign w:val="center"/>
            <w:hideMark/>
          </w:tcPr>
          <w:p w:rsidR="002350C4" w:rsidRPr="002350C4" w:rsidRDefault="002350C4" w:rsidP="002350C4">
            <w:pPr>
              <w:spacing w:after="0" w:line="240" w:lineRule="auto"/>
              <w:rPr>
                <w:rFonts w:ascii="Times New Roman" w:eastAsia="Times New Roman" w:hAnsi="Times New Roman" w:cs="Times New Roman"/>
                <w:sz w:val="24"/>
                <w:szCs w:val="24"/>
                <w:lang w:val="fr-FR" w:eastAsia="fr-FR"/>
              </w:rPr>
            </w:pPr>
            <w:r w:rsidRPr="002350C4">
              <w:rPr>
                <w:rFonts w:ascii="Times New Roman" w:eastAsia="Times New Roman" w:hAnsi="Times New Roman" w:cs="Times New Roman"/>
                <w:sz w:val="24"/>
                <w:szCs w:val="24"/>
                <w:lang w:val="fr-FR" w:eastAsia="fr-FR"/>
              </w:rPr>
              <w:t>✅ Validé</w:t>
            </w:r>
          </w:p>
        </w:tc>
      </w:tr>
      <w:tr w:rsidR="002350C4" w:rsidRPr="002350C4" w:rsidTr="002350C4">
        <w:trPr>
          <w:tblCellSpacing w:w="15" w:type="dxa"/>
        </w:trPr>
        <w:tc>
          <w:tcPr>
            <w:tcW w:w="0" w:type="auto"/>
            <w:shd w:val="clear" w:color="auto" w:fill="EAF1DD" w:themeFill="accent3" w:themeFillTint="33"/>
            <w:vAlign w:val="center"/>
            <w:hideMark/>
          </w:tcPr>
          <w:p w:rsidR="002350C4" w:rsidRPr="002350C4" w:rsidRDefault="002350C4" w:rsidP="002350C4">
            <w:pPr>
              <w:spacing w:after="0" w:line="240" w:lineRule="auto"/>
              <w:rPr>
                <w:rFonts w:ascii="Times New Roman" w:eastAsia="Times New Roman" w:hAnsi="Times New Roman" w:cs="Times New Roman"/>
                <w:sz w:val="24"/>
                <w:szCs w:val="24"/>
                <w:lang w:val="fr-FR" w:eastAsia="fr-FR"/>
              </w:rPr>
            </w:pPr>
            <w:r w:rsidRPr="002350C4">
              <w:rPr>
                <w:rFonts w:ascii="Times New Roman" w:eastAsia="Times New Roman" w:hAnsi="Times New Roman" w:cs="Times New Roman"/>
                <w:sz w:val="24"/>
                <w:szCs w:val="24"/>
                <w:lang w:val="fr-FR" w:eastAsia="fr-FR"/>
              </w:rPr>
              <w:t>Recherche de produits</w:t>
            </w:r>
          </w:p>
        </w:tc>
        <w:tc>
          <w:tcPr>
            <w:tcW w:w="0" w:type="auto"/>
            <w:shd w:val="clear" w:color="auto" w:fill="EAF1DD" w:themeFill="accent3" w:themeFillTint="33"/>
            <w:vAlign w:val="center"/>
            <w:hideMark/>
          </w:tcPr>
          <w:p w:rsidR="002350C4" w:rsidRPr="002350C4" w:rsidRDefault="002350C4" w:rsidP="002350C4">
            <w:pPr>
              <w:spacing w:after="0" w:line="240" w:lineRule="auto"/>
              <w:rPr>
                <w:rFonts w:ascii="Times New Roman" w:eastAsia="Times New Roman" w:hAnsi="Times New Roman" w:cs="Times New Roman"/>
                <w:sz w:val="24"/>
                <w:szCs w:val="24"/>
                <w:lang w:val="fr-FR" w:eastAsia="fr-FR"/>
              </w:rPr>
            </w:pPr>
            <w:r w:rsidRPr="002350C4">
              <w:rPr>
                <w:rFonts w:ascii="Times New Roman" w:eastAsia="Times New Roman" w:hAnsi="Times New Roman" w:cs="Times New Roman"/>
                <w:sz w:val="24"/>
                <w:szCs w:val="24"/>
                <w:lang w:val="fr-FR" w:eastAsia="fr-FR"/>
              </w:rPr>
              <w:t>Résultats affichés selon le mot-clé</w:t>
            </w:r>
          </w:p>
        </w:tc>
        <w:tc>
          <w:tcPr>
            <w:tcW w:w="0" w:type="auto"/>
            <w:shd w:val="clear" w:color="auto" w:fill="EAF1DD" w:themeFill="accent3" w:themeFillTint="33"/>
            <w:vAlign w:val="center"/>
            <w:hideMark/>
          </w:tcPr>
          <w:p w:rsidR="002350C4" w:rsidRPr="002350C4" w:rsidRDefault="002350C4" w:rsidP="002350C4">
            <w:pPr>
              <w:spacing w:after="0" w:line="240" w:lineRule="auto"/>
              <w:rPr>
                <w:rFonts w:ascii="Times New Roman" w:eastAsia="Times New Roman" w:hAnsi="Times New Roman" w:cs="Times New Roman"/>
                <w:sz w:val="24"/>
                <w:szCs w:val="24"/>
                <w:lang w:val="fr-FR" w:eastAsia="fr-FR"/>
              </w:rPr>
            </w:pPr>
            <w:r w:rsidRPr="002350C4">
              <w:rPr>
                <w:rFonts w:ascii="Times New Roman" w:eastAsia="Times New Roman" w:hAnsi="Times New Roman" w:cs="Times New Roman"/>
                <w:sz w:val="24"/>
                <w:szCs w:val="24"/>
                <w:lang w:val="fr-FR" w:eastAsia="fr-FR"/>
              </w:rPr>
              <w:t>✅ Validé</w:t>
            </w:r>
          </w:p>
        </w:tc>
      </w:tr>
      <w:tr w:rsidR="002350C4" w:rsidRPr="002350C4" w:rsidTr="002350C4">
        <w:trPr>
          <w:tblCellSpacing w:w="15" w:type="dxa"/>
        </w:trPr>
        <w:tc>
          <w:tcPr>
            <w:tcW w:w="0" w:type="auto"/>
            <w:shd w:val="clear" w:color="auto" w:fill="EAF1DD" w:themeFill="accent3" w:themeFillTint="33"/>
            <w:vAlign w:val="center"/>
            <w:hideMark/>
          </w:tcPr>
          <w:p w:rsidR="002350C4" w:rsidRPr="002350C4" w:rsidRDefault="002350C4" w:rsidP="002350C4">
            <w:pPr>
              <w:spacing w:after="0" w:line="240" w:lineRule="auto"/>
              <w:rPr>
                <w:rFonts w:ascii="Times New Roman" w:eastAsia="Times New Roman" w:hAnsi="Times New Roman" w:cs="Times New Roman"/>
                <w:sz w:val="24"/>
                <w:szCs w:val="24"/>
                <w:lang w:val="fr-FR" w:eastAsia="fr-FR"/>
              </w:rPr>
            </w:pPr>
            <w:r w:rsidRPr="002350C4">
              <w:rPr>
                <w:rFonts w:ascii="Times New Roman" w:eastAsia="Times New Roman" w:hAnsi="Times New Roman" w:cs="Times New Roman"/>
                <w:sz w:val="24"/>
                <w:szCs w:val="24"/>
                <w:lang w:val="fr-FR" w:eastAsia="fr-FR"/>
              </w:rPr>
              <w:t>Ajout au panier</w:t>
            </w:r>
          </w:p>
        </w:tc>
        <w:tc>
          <w:tcPr>
            <w:tcW w:w="0" w:type="auto"/>
            <w:shd w:val="clear" w:color="auto" w:fill="EAF1DD" w:themeFill="accent3" w:themeFillTint="33"/>
            <w:vAlign w:val="center"/>
            <w:hideMark/>
          </w:tcPr>
          <w:p w:rsidR="002350C4" w:rsidRPr="002350C4" w:rsidRDefault="002350C4" w:rsidP="002350C4">
            <w:pPr>
              <w:spacing w:after="0" w:line="240" w:lineRule="auto"/>
              <w:rPr>
                <w:rFonts w:ascii="Times New Roman" w:eastAsia="Times New Roman" w:hAnsi="Times New Roman" w:cs="Times New Roman"/>
                <w:sz w:val="24"/>
                <w:szCs w:val="24"/>
                <w:lang w:val="fr-FR" w:eastAsia="fr-FR"/>
              </w:rPr>
            </w:pPr>
            <w:r w:rsidRPr="002350C4">
              <w:rPr>
                <w:rFonts w:ascii="Times New Roman" w:eastAsia="Times New Roman" w:hAnsi="Times New Roman" w:cs="Times New Roman"/>
                <w:sz w:val="24"/>
                <w:szCs w:val="24"/>
                <w:lang w:val="fr-FR" w:eastAsia="fr-FR"/>
              </w:rPr>
              <w:t>Produit ajouté au panier avec succès</w:t>
            </w:r>
          </w:p>
        </w:tc>
        <w:tc>
          <w:tcPr>
            <w:tcW w:w="0" w:type="auto"/>
            <w:shd w:val="clear" w:color="auto" w:fill="EAF1DD" w:themeFill="accent3" w:themeFillTint="33"/>
            <w:vAlign w:val="center"/>
            <w:hideMark/>
          </w:tcPr>
          <w:p w:rsidR="002350C4" w:rsidRPr="002350C4" w:rsidRDefault="002350C4" w:rsidP="002350C4">
            <w:pPr>
              <w:spacing w:after="0" w:line="240" w:lineRule="auto"/>
              <w:rPr>
                <w:rFonts w:ascii="Times New Roman" w:eastAsia="Times New Roman" w:hAnsi="Times New Roman" w:cs="Times New Roman"/>
                <w:sz w:val="24"/>
                <w:szCs w:val="24"/>
                <w:lang w:val="fr-FR" w:eastAsia="fr-FR"/>
              </w:rPr>
            </w:pPr>
            <w:r w:rsidRPr="002350C4">
              <w:rPr>
                <w:rFonts w:ascii="Times New Roman" w:eastAsia="Times New Roman" w:hAnsi="Times New Roman" w:cs="Times New Roman"/>
                <w:sz w:val="24"/>
                <w:szCs w:val="24"/>
                <w:lang w:val="fr-FR" w:eastAsia="fr-FR"/>
              </w:rPr>
              <w:t>✅ Validé</w:t>
            </w:r>
          </w:p>
        </w:tc>
      </w:tr>
      <w:tr w:rsidR="002350C4" w:rsidRPr="002350C4" w:rsidTr="002350C4">
        <w:trPr>
          <w:tblCellSpacing w:w="15" w:type="dxa"/>
        </w:trPr>
        <w:tc>
          <w:tcPr>
            <w:tcW w:w="0" w:type="auto"/>
            <w:shd w:val="clear" w:color="auto" w:fill="EAF1DD" w:themeFill="accent3" w:themeFillTint="33"/>
            <w:vAlign w:val="center"/>
            <w:hideMark/>
          </w:tcPr>
          <w:p w:rsidR="002350C4" w:rsidRPr="002350C4" w:rsidRDefault="002350C4" w:rsidP="002350C4">
            <w:pPr>
              <w:spacing w:after="0" w:line="240" w:lineRule="auto"/>
              <w:rPr>
                <w:rFonts w:ascii="Times New Roman" w:eastAsia="Times New Roman" w:hAnsi="Times New Roman" w:cs="Times New Roman"/>
                <w:sz w:val="24"/>
                <w:szCs w:val="24"/>
                <w:lang w:val="fr-FR" w:eastAsia="fr-FR"/>
              </w:rPr>
            </w:pPr>
            <w:r w:rsidRPr="002350C4">
              <w:rPr>
                <w:rFonts w:ascii="Times New Roman" w:eastAsia="Times New Roman" w:hAnsi="Times New Roman" w:cs="Times New Roman"/>
                <w:sz w:val="24"/>
                <w:szCs w:val="24"/>
                <w:lang w:val="fr-FR" w:eastAsia="fr-FR"/>
              </w:rPr>
              <w:t>Validation de commande</w:t>
            </w:r>
          </w:p>
        </w:tc>
        <w:tc>
          <w:tcPr>
            <w:tcW w:w="0" w:type="auto"/>
            <w:shd w:val="clear" w:color="auto" w:fill="EAF1DD" w:themeFill="accent3" w:themeFillTint="33"/>
            <w:vAlign w:val="center"/>
            <w:hideMark/>
          </w:tcPr>
          <w:p w:rsidR="002350C4" w:rsidRPr="002350C4" w:rsidRDefault="002350C4" w:rsidP="002350C4">
            <w:pPr>
              <w:spacing w:after="0" w:line="240" w:lineRule="auto"/>
              <w:rPr>
                <w:rFonts w:ascii="Times New Roman" w:eastAsia="Times New Roman" w:hAnsi="Times New Roman" w:cs="Times New Roman"/>
                <w:sz w:val="24"/>
                <w:szCs w:val="24"/>
                <w:lang w:val="fr-FR" w:eastAsia="fr-FR"/>
              </w:rPr>
            </w:pPr>
            <w:r w:rsidRPr="002350C4">
              <w:rPr>
                <w:rFonts w:ascii="Times New Roman" w:eastAsia="Times New Roman" w:hAnsi="Times New Roman" w:cs="Times New Roman"/>
                <w:sz w:val="24"/>
                <w:szCs w:val="24"/>
                <w:lang w:val="fr-FR" w:eastAsia="fr-FR"/>
              </w:rPr>
              <w:t>Commande enregistrée avec succès</w:t>
            </w:r>
          </w:p>
        </w:tc>
        <w:tc>
          <w:tcPr>
            <w:tcW w:w="0" w:type="auto"/>
            <w:shd w:val="clear" w:color="auto" w:fill="EAF1DD" w:themeFill="accent3" w:themeFillTint="33"/>
            <w:vAlign w:val="center"/>
            <w:hideMark/>
          </w:tcPr>
          <w:p w:rsidR="002350C4" w:rsidRPr="002350C4" w:rsidRDefault="002350C4" w:rsidP="002350C4">
            <w:pPr>
              <w:spacing w:after="0" w:line="240" w:lineRule="auto"/>
              <w:rPr>
                <w:rFonts w:ascii="Times New Roman" w:eastAsia="Times New Roman" w:hAnsi="Times New Roman" w:cs="Times New Roman"/>
                <w:sz w:val="24"/>
                <w:szCs w:val="24"/>
                <w:lang w:val="fr-FR" w:eastAsia="fr-FR"/>
              </w:rPr>
            </w:pPr>
            <w:r w:rsidRPr="002350C4">
              <w:rPr>
                <w:rFonts w:ascii="Times New Roman" w:eastAsia="Times New Roman" w:hAnsi="Times New Roman" w:cs="Times New Roman"/>
                <w:sz w:val="24"/>
                <w:szCs w:val="24"/>
                <w:lang w:val="fr-FR" w:eastAsia="fr-FR"/>
              </w:rPr>
              <w:t>✅ Validé</w:t>
            </w:r>
          </w:p>
        </w:tc>
      </w:tr>
      <w:tr w:rsidR="002350C4" w:rsidRPr="002350C4" w:rsidTr="002350C4">
        <w:trPr>
          <w:tblCellSpacing w:w="15" w:type="dxa"/>
        </w:trPr>
        <w:tc>
          <w:tcPr>
            <w:tcW w:w="0" w:type="auto"/>
            <w:shd w:val="clear" w:color="auto" w:fill="EAF1DD" w:themeFill="accent3" w:themeFillTint="33"/>
            <w:vAlign w:val="center"/>
            <w:hideMark/>
          </w:tcPr>
          <w:p w:rsidR="002350C4" w:rsidRPr="002350C4" w:rsidRDefault="002350C4" w:rsidP="002350C4">
            <w:pPr>
              <w:spacing w:after="0" w:line="240" w:lineRule="auto"/>
              <w:rPr>
                <w:rFonts w:ascii="Times New Roman" w:eastAsia="Times New Roman" w:hAnsi="Times New Roman" w:cs="Times New Roman"/>
                <w:sz w:val="24"/>
                <w:szCs w:val="24"/>
                <w:lang w:val="fr-FR" w:eastAsia="fr-FR"/>
              </w:rPr>
            </w:pPr>
            <w:r w:rsidRPr="002350C4">
              <w:rPr>
                <w:rFonts w:ascii="Times New Roman" w:eastAsia="Times New Roman" w:hAnsi="Times New Roman" w:cs="Times New Roman"/>
                <w:sz w:val="24"/>
                <w:szCs w:val="24"/>
                <w:lang w:val="fr-FR" w:eastAsia="fr-FR"/>
              </w:rPr>
              <w:t>Gestion des commandes</w:t>
            </w:r>
          </w:p>
        </w:tc>
        <w:tc>
          <w:tcPr>
            <w:tcW w:w="0" w:type="auto"/>
            <w:shd w:val="clear" w:color="auto" w:fill="EAF1DD" w:themeFill="accent3" w:themeFillTint="33"/>
            <w:vAlign w:val="center"/>
            <w:hideMark/>
          </w:tcPr>
          <w:p w:rsidR="002350C4" w:rsidRPr="002350C4" w:rsidRDefault="002350C4" w:rsidP="002350C4">
            <w:pPr>
              <w:spacing w:after="0" w:line="240" w:lineRule="auto"/>
              <w:rPr>
                <w:rFonts w:ascii="Times New Roman" w:eastAsia="Times New Roman" w:hAnsi="Times New Roman" w:cs="Times New Roman"/>
                <w:sz w:val="24"/>
                <w:szCs w:val="24"/>
                <w:lang w:val="fr-FR" w:eastAsia="fr-FR"/>
              </w:rPr>
            </w:pPr>
            <w:r w:rsidRPr="002350C4">
              <w:rPr>
                <w:rFonts w:ascii="Times New Roman" w:eastAsia="Times New Roman" w:hAnsi="Times New Roman" w:cs="Times New Roman"/>
                <w:sz w:val="24"/>
                <w:szCs w:val="24"/>
                <w:lang w:val="fr-FR" w:eastAsia="fr-FR"/>
              </w:rPr>
              <w:t>Statut de commande mis à jour</w:t>
            </w:r>
          </w:p>
        </w:tc>
        <w:tc>
          <w:tcPr>
            <w:tcW w:w="0" w:type="auto"/>
            <w:shd w:val="clear" w:color="auto" w:fill="EAF1DD" w:themeFill="accent3" w:themeFillTint="33"/>
            <w:vAlign w:val="center"/>
            <w:hideMark/>
          </w:tcPr>
          <w:p w:rsidR="002350C4" w:rsidRPr="002350C4" w:rsidRDefault="002350C4" w:rsidP="002350C4">
            <w:pPr>
              <w:spacing w:after="0" w:line="240" w:lineRule="auto"/>
              <w:rPr>
                <w:rFonts w:ascii="Times New Roman" w:eastAsia="Times New Roman" w:hAnsi="Times New Roman" w:cs="Times New Roman"/>
                <w:sz w:val="24"/>
                <w:szCs w:val="24"/>
                <w:lang w:val="fr-FR" w:eastAsia="fr-FR"/>
              </w:rPr>
            </w:pPr>
            <w:r w:rsidRPr="002350C4">
              <w:rPr>
                <w:rFonts w:ascii="Times New Roman" w:eastAsia="Times New Roman" w:hAnsi="Times New Roman" w:cs="Times New Roman"/>
                <w:sz w:val="24"/>
                <w:szCs w:val="24"/>
                <w:lang w:val="fr-FR" w:eastAsia="fr-FR"/>
              </w:rPr>
              <w:t>✅ Validé</w:t>
            </w:r>
          </w:p>
        </w:tc>
      </w:tr>
      <w:tr w:rsidR="002350C4" w:rsidRPr="002350C4" w:rsidTr="002350C4">
        <w:trPr>
          <w:tblCellSpacing w:w="15" w:type="dxa"/>
        </w:trPr>
        <w:tc>
          <w:tcPr>
            <w:tcW w:w="0" w:type="auto"/>
            <w:shd w:val="clear" w:color="auto" w:fill="EAF1DD" w:themeFill="accent3" w:themeFillTint="33"/>
            <w:vAlign w:val="center"/>
            <w:hideMark/>
          </w:tcPr>
          <w:p w:rsidR="002350C4" w:rsidRPr="002350C4" w:rsidRDefault="002350C4" w:rsidP="002350C4">
            <w:pPr>
              <w:spacing w:after="0" w:line="240" w:lineRule="auto"/>
              <w:rPr>
                <w:rFonts w:ascii="Times New Roman" w:eastAsia="Times New Roman" w:hAnsi="Times New Roman" w:cs="Times New Roman"/>
                <w:sz w:val="24"/>
                <w:szCs w:val="24"/>
                <w:lang w:val="fr-FR" w:eastAsia="fr-FR"/>
              </w:rPr>
            </w:pPr>
            <w:r w:rsidRPr="002350C4">
              <w:rPr>
                <w:rFonts w:ascii="Times New Roman" w:eastAsia="Times New Roman" w:hAnsi="Times New Roman" w:cs="Times New Roman"/>
                <w:sz w:val="24"/>
                <w:szCs w:val="24"/>
                <w:lang w:val="fr-FR" w:eastAsia="fr-FR"/>
              </w:rPr>
              <w:t>Validation des formulaires</w:t>
            </w:r>
          </w:p>
        </w:tc>
        <w:tc>
          <w:tcPr>
            <w:tcW w:w="0" w:type="auto"/>
            <w:shd w:val="clear" w:color="auto" w:fill="EAF1DD" w:themeFill="accent3" w:themeFillTint="33"/>
            <w:vAlign w:val="center"/>
            <w:hideMark/>
          </w:tcPr>
          <w:p w:rsidR="002350C4" w:rsidRPr="002350C4" w:rsidRDefault="002350C4" w:rsidP="002350C4">
            <w:pPr>
              <w:spacing w:after="0" w:line="240" w:lineRule="auto"/>
              <w:rPr>
                <w:rFonts w:ascii="Times New Roman" w:eastAsia="Times New Roman" w:hAnsi="Times New Roman" w:cs="Times New Roman"/>
                <w:sz w:val="24"/>
                <w:szCs w:val="24"/>
                <w:lang w:val="fr-FR" w:eastAsia="fr-FR"/>
              </w:rPr>
            </w:pPr>
            <w:r w:rsidRPr="002350C4">
              <w:rPr>
                <w:rFonts w:ascii="Times New Roman" w:eastAsia="Times New Roman" w:hAnsi="Times New Roman" w:cs="Times New Roman"/>
                <w:sz w:val="24"/>
                <w:szCs w:val="24"/>
                <w:lang w:val="fr-FR" w:eastAsia="fr-FR"/>
              </w:rPr>
              <w:t>Messages d’erreur affichés correctement</w:t>
            </w:r>
          </w:p>
        </w:tc>
        <w:tc>
          <w:tcPr>
            <w:tcW w:w="0" w:type="auto"/>
            <w:shd w:val="clear" w:color="auto" w:fill="EAF1DD" w:themeFill="accent3" w:themeFillTint="33"/>
            <w:vAlign w:val="center"/>
            <w:hideMark/>
          </w:tcPr>
          <w:p w:rsidR="002350C4" w:rsidRPr="002350C4" w:rsidRDefault="002350C4" w:rsidP="002350C4">
            <w:pPr>
              <w:spacing w:after="0" w:line="240" w:lineRule="auto"/>
              <w:rPr>
                <w:rFonts w:ascii="Times New Roman" w:eastAsia="Times New Roman" w:hAnsi="Times New Roman" w:cs="Times New Roman"/>
                <w:sz w:val="24"/>
                <w:szCs w:val="24"/>
                <w:lang w:val="fr-FR" w:eastAsia="fr-FR"/>
              </w:rPr>
            </w:pPr>
            <w:r w:rsidRPr="002350C4">
              <w:rPr>
                <w:rFonts w:ascii="Times New Roman" w:eastAsia="Times New Roman" w:hAnsi="Times New Roman" w:cs="Times New Roman"/>
                <w:sz w:val="24"/>
                <w:szCs w:val="24"/>
                <w:lang w:val="fr-FR" w:eastAsia="fr-FR"/>
              </w:rPr>
              <w:t>✅ Validé</w:t>
            </w:r>
          </w:p>
        </w:tc>
      </w:tr>
      <w:tr w:rsidR="002350C4" w:rsidRPr="002350C4" w:rsidTr="002350C4">
        <w:trPr>
          <w:tblCellSpacing w:w="15" w:type="dxa"/>
        </w:trPr>
        <w:tc>
          <w:tcPr>
            <w:tcW w:w="0" w:type="auto"/>
            <w:shd w:val="clear" w:color="auto" w:fill="EAF1DD" w:themeFill="accent3" w:themeFillTint="33"/>
            <w:vAlign w:val="center"/>
            <w:hideMark/>
          </w:tcPr>
          <w:p w:rsidR="002350C4" w:rsidRPr="002350C4" w:rsidRDefault="002350C4" w:rsidP="002350C4">
            <w:pPr>
              <w:spacing w:after="0" w:line="240" w:lineRule="auto"/>
              <w:rPr>
                <w:rFonts w:ascii="Times New Roman" w:eastAsia="Times New Roman" w:hAnsi="Times New Roman" w:cs="Times New Roman"/>
                <w:sz w:val="24"/>
                <w:szCs w:val="24"/>
                <w:lang w:val="fr-FR" w:eastAsia="fr-FR"/>
              </w:rPr>
            </w:pPr>
            <w:r w:rsidRPr="002350C4">
              <w:rPr>
                <w:rFonts w:ascii="Times New Roman" w:eastAsia="Times New Roman" w:hAnsi="Times New Roman" w:cs="Times New Roman"/>
                <w:sz w:val="24"/>
                <w:szCs w:val="24"/>
                <w:lang w:val="fr-FR" w:eastAsia="fr-FR"/>
              </w:rPr>
              <w:t>Responsive Design</w:t>
            </w:r>
          </w:p>
        </w:tc>
        <w:tc>
          <w:tcPr>
            <w:tcW w:w="0" w:type="auto"/>
            <w:shd w:val="clear" w:color="auto" w:fill="EAF1DD" w:themeFill="accent3" w:themeFillTint="33"/>
            <w:vAlign w:val="center"/>
            <w:hideMark/>
          </w:tcPr>
          <w:p w:rsidR="002350C4" w:rsidRPr="002350C4" w:rsidRDefault="002350C4" w:rsidP="002350C4">
            <w:pPr>
              <w:spacing w:after="0" w:line="240" w:lineRule="auto"/>
              <w:rPr>
                <w:rFonts w:ascii="Times New Roman" w:eastAsia="Times New Roman" w:hAnsi="Times New Roman" w:cs="Times New Roman"/>
                <w:sz w:val="24"/>
                <w:szCs w:val="24"/>
                <w:lang w:val="fr-FR" w:eastAsia="fr-FR"/>
              </w:rPr>
            </w:pPr>
            <w:r w:rsidRPr="002350C4">
              <w:rPr>
                <w:rFonts w:ascii="Times New Roman" w:eastAsia="Times New Roman" w:hAnsi="Times New Roman" w:cs="Times New Roman"/>
                <w:sz w:val="24"/>
                <w:szCs w:val="24"/>
                <w:lang w:val="fr-FR" w:eastAsia="fr-FR"/>
              </w:rPr>
              <w:t>Affichage adapté mobile et desktop</w:t>
            </w:r>
          </w:p>
        </w:tc>
        <w:tc>
          <w:tcPr>
            <w:tcW w:w="0" w:type="auto"/>
            <w:shd w:val="clear" w:color="auto" w:fill="EAF1DD" w:themeFill="accent3" w:themeFillTint="33"/>
            <w:vAlign w:val="center"/>
            <w:hideMark/>
          </w:tcPr>
          <w:p w:rsidR="002350C4" w:rsidRPr="002350C4" w:rsidRDefault="002350C4" w:rsidP="002350C4">
            <w:pPr>
              <w:spacing w:after="0" w:line="240" w:lineRule="auto"/>
              <w:rPr>
                <w:rFonts w:ascii="Times New Roman" w:eastAsia="Times New Roman" w:hAnsi="Times New Roman" w:cs="Times New Roman"/>
                <w:sz w:val="24"/>
                <w:szCs w:val="24"/>
                <w:lang w:val="fr-FR" w:eastAsia="fr-FR"/>
              </w:rPr>
            </w:pPr>
            <w:r w:rsidRPr="002350C4">
              <w:rPr>
                <w:rFonts w:ascii="Times New Roman" w:eastAsia="Times New Roman" w:hAnsi="Times New Roman" w:cs="Times New Roman"/>
                <w:sz w:val="24"/>
                <w:szCs w:val="24"/>
                <w:lang w:val="fr-FR" w:eastAsia="fr-FR"/>
              </w:rPr>
              <w:t>✅ Validé</w:t>
            </w:r>
          </w:p>
        </w:tc>
      </w:tr>
      <w:tr w:rsidR="002350C4" w:rsidRPr="002350C4" w:rsidTr="002350C4">
        <w:trPr>
          <w:tblCellSpacing w:w="15" w:type="dxa"/>
        </w:trPr>
        <w:tc>
          <w:tcPr>
            <w:tcW w:w="0" w:type="auto"/>
            <w:shd w:val="clear" w:color="auto" w:fill="EAF1DD" w:themeFill="accent3" w:themeFillTint="33"/>
            <w:vAlign w:val="center"/>
            <w:hideMark/>
          </w:tcPr>
          <w:p w:rsidR="002350C4" w:rsidRPr="002350C4" w:rsidRDefault="002350C4" w:rsidP="002350C4">
            <w:pPr>
              <w:spacing w:after="0" w:line="240" w:lineRule="auto"/>
              <w:rPr>
                <w:rFonts w:ascii="Times New Roman" w:eastAsia="Times New Roman" w:hAnsi="Times New Roman" w:cs="Times New Roman"/>
                <w:sz w:val="24"/>
                <w:szCs w:val="24"/>
                <w:lang w:val="fr-FR" w:eastAsia="fr-FR"/>
              </w:rPr>
            </w:pPr>
            <w:r w:rsidRPr="002350C4">
              <w:rPr>
                <w:rFonts w:ascii="Times New Roman" w:eastAsia="Times New Roman" w:hAnsi="Times New Roman" w:cs="Times New Roman"/>
                <w:sz w:val="24"/>
                <w:szCs w:val="24"/>
                <w:lang w:val="fr-FR" w:eastAsia="fr-FR"/>
              </w:rPr>
              <w:t>Protection XSS</w:t>
            </w:r>
          </w:p>
        </w:tc>
        <w:tc>
          <w:tcPr>
            <w:tcW w:w="0" w:type="auto"/>
            <w:shd w:val="clear" w:color="auto" w:fill="EAF1DD" w:themeFill="accent3" w:themeFillTint="33"/>
            <w:vAlign w:val="center"/>
            <w:hideMark/>
          </w:tcPr>
          <w:p w:rsidR="002350C4" w:rsidRPr="002350C4" w:rsidRDefault="002350C4" w:rsidP="002350C4">
            <w:pPr>
              <w:spacing w:after="0" w:line="240" w:lineRule="auto"/>
              <w:rPr>
                <w:rFonts w:ascii="Times New Roman" w:eastAsia="Times New Roman" w:hAnsi="Times New Roman" w:cs="Times New Roman"/>
                <w:sz w:val="24"/>
                <w:szCs w:val="24"/>
                <w:lang w:val="fr-FR" w:eastAsia="fr-FR"/>
              </w:rPr>
            </w:pPr>
            <w:r w:rsidRPr="002350C4">
              <w:rPr>
                <w:rFonts w:ascii="Times New Roman" w:eastAsia="Times New Roman" w:hAnsi="Times New Roman" w:cs="Times New Roman"/>
                <w:sz w:val="24"/>
                <w:szCs w:val="24"/>
                <w:lang w:val="fr-FR" w:eastAsia="fr-FR"/>
              </w:rPr>
              <w:t>Données échappées correctement</w:t>
            </w:r>
          </w:p>
        </w:tc>
        <w:tc>
          <w:tcPr>
            <w:tcW w:w="0" w:type="auto"/>
            <w:shd w:val="clear" w:color="auto" w:fill="EAF1DD" w:themeFill="accent3" w:themeFillTint="33"/>
            <w:vAlign w:val="center"/>
            <w:hideMark/>
          </w:tcPr>
          <w:p w:rsidR="002350C4" w:rsidRPr="002350C4" w:rsidRDefault="002350C4" w:rsidP="002350C4">
            <w:pPr>
              <w:spacing w:after="0" w:line="240" w:lineRule="auto"/>
              <w:rPr>
                <w:rFonts w:ascii="Times New Roman" w:eastAsia="Times New Roman" w:hAnsi="Times New Roman" w:cs="Times New Roman"/>
                <w:sz w:val="24"/>
                <w:szCs w:val="24"/>
                <w:lang w:val="fr-FR" w:eastAsia="fr-FR"/>
              </w:rPr>
            </w:pPr>
            <w:r w:rsidRPr="002350C4">
              <w:rPr>
                <w:rFonts w:ascii="Times New Roman" w:eastAsia="Times New Roman" w:hAnsi="Times New Roman" w:cs="Times New Roman"/>
                <w:sz w:val="24"/>
                <w:szCs w:val="24"/>
                <w:lang w:val="fr-FR" w:eastAsia="fr-FR"/>
              </w:rPr>
              <w:t>✅ Validé</w:t>
            </w:r>
          </w:p>
        </w:tc>
      </w:tr>
      <w:tr w:rsidR="002350C4" w:rsidRPr="002350C4" w:rsidTr="002350C4">
        <w:trPr>
          <w:tblCellSpacing w:w="15" w:type="dxa"/>
        </w:trPr>
        <w:tc>
          <w:tcPr>
            <w:tcW w:w="0" w:type="auto"/>
            <w:shd w:val="clear" w:color="auto" w:fill="EAF1DD" w:themeFill="accent3" w:themeFillTint="33"/>
            <w:vAlign w:val="center"/>
            <w:hideMark/>
          </w:tcPr>
          <w:p w:rsidR="002350C4" w:rsidRPr="002350C4" w:rsidRDefault="002350C4" w:rsidP="002350C4">
            <w:pPr>
              <w:spacing w:after="0" w:line="240" w:lineRule="auto"/>
              <w:rPr>
                <w:rFonts w:ascii="Times New Roman" w:eastAsia="Times New Roman" w:hAnsi="Times New Roman" w:cs="Times New Roman"/>
                <w:sz w:val="24"/>
                <w:szCs w:val="24"/>
                <w:lang w:val="fr-FR" w:eastAsia="fr-FR"/>
              </w:rPr>
            </w:pPr>
            <w:r w:rsidRPr="002350C4">
              <w:rPr>
                <w:rFonts w:ascii="Times New Roman" w:eastAsia="Times New Roman" w:hAnsi="Times New Roman" w:cs="Times New Roman"/>
                <w:sz w:val="24"/>
                <w:szCs w:val="24"/>
                <w:lang w:val="fr-FR" w:eastAsia="fr-FR"/>
              </w:rPr>
              <w:t>Protection Injection SQL</w:t>
            </w:r>
          </w:p>
        </w:tc>
        <w:tc>
          <w:tcPr>
            <w:tcW w:w="0" w:type="auto"/>
            <w:shd w:val="clear" w:color="auto" w:fill="EAF1DD" w:themeFill="accent3" w:themeFillTint="33"/>
            <w:vAlign w:val="center"/>
            <w:hideMark/>
          </w:tcPr>
          <w:p w:rsidR="002350C4" w:rsidRPr="002350C4" w:rsidRDefault="002350C4" w:rsidP="002350C4">
            <w:pPr>
              <w:spacing w:after="0" w:line="240" w:lineRule="auto"/>
              <w:rPr>
                <w:rFonts w:ascii="Times New Roman" w:eastAsia="Times New Roman" w:hAnsi="Times New Roman" w:cs="Times New Roman"/>
                <w:sz w:val="24"/>
                <w:szCs w:val="24"/>
                <w:lang w:val="fr-FR" w:eastAsia="fr-FR"/>
              </w:rPr>
            </w:pPr>
            <w:r w:rsidRPr="002350C4">
              <w:rPr>
                <w:rFonts w:ascii="Times New Roman" w:eastAsia="Times New Roman" w:hAnsi="Times New Roman" w:cs="Times New Roman"/>
                <w:sz w:val="24"/>
                <w:szCs w:val="24"/>
                <w:lang w:val="fr-FR" w:eastAsia="fr-FR"/>
              </w:rPr>
              <w:t>Requêtes préparées PDO utilisées</w:t>
            </w:r>
          </w:p>
        </w:tc>
        <w:tc>
          <w:tcPr>
            <w:tcW w:w="0" w:type="auto"/>
            <w:shd w:val="clear" w:color="auto" w:fill="EAF1DD" w:themeFill="accent3" w:themeFillTint="33"/>
            <w:vAlign w:val="center"/>
            <w:hideMark/>
          </w:tcPr>
          <w:p w:rsidR="002350C4" w:rsidRPr="002350C4" w:rsidRDefault="002350C4" w:rsidP="002350C4">
            <w:pPr>
              <w:spacing w:after="0" w:line="240" w:lineRule="auto"/>
              <w:rPr>
                <w:rFonts w:ascii="Times New Roman" w:eastAsia="Times New Roman" w:hAnsi="Times New Roman" w:cs="Times New Roman"/>
                <w:sz w:val="24"/>
                <w:szCs w:val="24"/>
                <w:lang w:val="fr-FR" w:eastAsia="fr-FR"/>
              </w:rPr>
            </w:pPr>
            <w:r w:rsidRPr="002350C4">
              <w:rPr>
                <w:rFonts w:ascii="Times New Roman" w:eastAsia="Times New Roman" w:hAnsi="Times New Roman" w:cs="Times New Roman"/>
                <w:sz w:val="24"/>
                <w:szCs w:val="24"/>
                <w:lang w:val="fr-FR" w:eastAsia="fr-FR"/>
              </w:rPr>
              <w:t>✅ Validé</w:t>
            </w:r>
          </w:p>
        </w:tc>
      </w:tr>
    </w:tbl>
    <w:p w:rsidR="0016330E" w:rsidRDefault="0016330E" w:rsidP="0016330E">
      <w:pPr>
        <w:tabs>
          <w:tab w:val="left" w:pos="5040"/>
        </w:tabs>
      </w:pPr>
    </w:p>
    <w:p w:rsidR="0016330E" w:rsidRPr="00F57836" w:rsidRDefault="0016330E" w:rsidP="0016330E">
      <w:pPr>
        <w:pStyle w:val="Titre3"/>
        <w:rPr>
          <w:color w:val="4F6228" w:themeColor="accent3" w:themeShade="80"/>
        </w:rPr>
      </w:pPr>
      <w:r w:rsidRPr="00F57836">
        <w:rPr>
          <w:color w:val="4F6228" w:themeColor="accent3" w:themeShade="80"/>
        </w:rPr>
        <w:t>Validation du système</w:t>
      </w:r>
    </w:p>
    <w:p w:rsidR="0016330E" w:rsidRDefault="0016330E" w:rsidP="0016330E">
      <w:pPr>
        <w:pStyle w:val="NormalWeb"/>
      </w:pPr>
      <w:r>
        <w:t xml:space="preserve">À l’issue des différentes phases de tests, l’application de parapharmacie en ligne </w:t>
      </w:r>
      <w:proofErr w:type="gramStart"/>
      <w:r>
        <w:t>a</w:t>
      </w:r>
      <w:proofErr w:type="gramEnd"/>
      <w:r>
        <w:t xml:space="preserve"> été validée. Elle répond aux objectifs définis au début du projet </w:t>
      </w:r>
      <w:proofErr w:type="gramStart"/>
      <w:r>
        <w:t>et</w:t>
      </w:r>
      <w:proofErr w:type="gramEnd"/>
      <w:r>
        <w:t xml:space="preserve"> offre aux utilisateurs une plateforme fonctionnelle permettant de consulter les produits, gérer leur panier et passer leurs commandes en toute simplicité. L’administrateur </w:t>
      </w:r>
      <w:proofErr w:type="gramStart"/>
      <w:r>
        <w:t>dispose</w:t>
      </w:r>
      <w:proofErr w:type="gramEnd"/>
      <w:r>
        <w:t xml:space="preserve"> également des outils nécessaires pour gérer efficacement les produits et les commandes.</w:t>
      </w:r>
    </w:p>
    <w:p w:rsidR="002350C4" w:rsidRDefault="002350C4" w:rsidP="0016330E">
      <w:pPr>
        <w:pStyle w:val="Titre3"/>
        <w:rPr>
          <w:color w:val="4F6228" w:themeColor="accent3" w:themeShade="80"/>
        </w:rPr>
      </w:pPr>
    </w:p>
    <w:p w:rsidR="0016330E" w:rsidRPr="00F57836" w:rsidRDefault="0016330E" w:rsidP="0016330E">
      <w:pPr>
        <w:pStyle w:val="Titre3"/>
        <w:rPr>
          <w:color w:val="4F6228" w:themeColor="accent3" w:themeShade="80"/>
        </w:rPr>
      </w:pPr>
      <w:r w:rsidRPr="00F57836">
        <w:rPr>
          <w:color w:val="4F6228" w:themeColor="accent3" w:themeShade="80"/>
        </w:rPr>
        <w:t>Conclusion</w:t>
      </w:r>
    </w:p>
    <w:p w:rsidR="0016330E" w:rsidRDefault="0016330E" w:rsidP="002350C4">
      <w:pPr>
        <w:pStyle w:val="NormalWeb"/>
      </w:pPr>
      <w:r>
        <w:t xml:space="preserve">La phase de tests </w:t>
      </w:r>
      <w:proofErr w:type="gramStart"/>
      <w:r>
        <w:t>et</w:t>
      </w:r>
      <w:proofErr w:type="gramEnd"/>
      <w:r>
        <w:t xml:space="preserve"> de validation a permis d’assurer la qualité, la fiabilité et la stabilité de l’application développée. Les résultats obtenus confirment que les </w:t>
      </w:r>
      <w:r>
        <w:lastRenderedPageBreak/>
        <w:t xml:space="preserve">fonctionnalités mises en place répondent aux besoins identifiés lors de l’analyse </w:t>
      </w:r>
      <w:proofErr w:type="gramStart"/>
      <w:r>
        <w:t>et</w:t>
      </w:r>
      <w:proofErr w:type="gramEnd"/>
      <w:r>
        <w:t xml:space="preserve"> que l’application est prête à être utilis</w:t>
      </w:r>
      <w:r w:rsidR="002350C4">
        <w:t>ée dans des conditions réelles.</w:t>
      </w:r>
    </w:p>
    <w:p w:rsidR="002350C4" w:rsidRDefault="002350C4" w:rsidP="002350C4">
      <w:pPr>
        <w:pStyle w:val="NormalWeb"/>
      </w:pPr>
    </w:p>
    <w:p w:rsidR="002350C4" w:rsidRDefault="002350C4" w:rsidP="002350C4">
      <w:pPr>
        <w:pStyle w:val="NormalWeb"/>
      </w:pPr>
    </w:p>
    <w:p w:rsidR="002350C4" w:rsidRDefault="002350C4" w:rsidP="002350C4">
      <w:pPr>
        <w:pStyle w:val="NormalWeb"/>
      </w:pPr>
    </w:p>
    <w:p w:rsidR="002350C4" w:rsidRDefault="002350C4" w:rsidP="002350C4">
      <w:pPr>
        <w:pStyle w:val="NormalWeb"/>
      </w:pPr>
    </w:p>
    <w:p w:rsidR="002350C4" w:rsidRDefault="002350C4" w:rsidP="002350C4">
      <w:pPr>
        <w:pStyle w:val="NormalWeb"/>
      </w:pPr>
    </w:p>
    <w:p w:rsidR="002350C4" w:rsidRDefault="002350C4" w:rsidP="002350C4">
      <w:pPr>
        <w:pStyle w:val="NormalWeb"/>
      </w:pPr>
    </w:p>
    <w:p w:rsidR="002350C4" w:rsidRDefault="002350C4" w:rsidP="002350C4">
      <w:pPr>
        <w:pStyle w:val="NormalWeb"/>
      </w:pPr>
    </w:p>
    <w:p w:rsidR="002350C4" w:rsidRDefault="002350C4" w:rsidP="002350C4">
      <w:pPr>
        <w:pStyle w:val="NormalWeb"/>
      </w:pPr>
    </w:p>
    <w:p w:rsidR="002350C4" w:rsidRDefault="002350C4" w:rsidP="002350C4">
      <w:pPr>
        <w:pStyle w:val="NormalWeb"/>
      </w:pPr>
    </w:p>
    <w:p w:rsidR="002350C4" w:rsidRDefault="002350C4" w:rsidP="002350C4">
      <w:pPr>
        <w:pStyle w:val="NormalWeb"/>
      </w:pPr>
    </w:p>
    <w:p w:rsidR="002350C4" w:rsidRDefault="002350C4" w:rsidP="002350C4">
      <w:pPr>
        <w:pStyle w:val="NormalWeb"/>
      </w:pPr>
    </w:p>
    <w:p w:rsidR="002350C4" w:rsidRDefault="002350C4" w:rsidP="002350C4">
      <w:pPr>
        <w:pStyle w:val="NormalWeb"/>
      </w:pPr>
    </w:p>
    <w:p w:rsidR="002350C4" w:rsidRDefault="002350C4" w:rsidP="002350C4">
      <w:pPr>
        <w:pStyle w:val="NormalWeb"/>
      </w:pPr>
    </w:p>
    <w:p w:rsidR="002350C4" w:rsidRDefault="002350C4" w:rsidP="002350C4">
      <w:pPr>
        <w:pStyle w:val="NormalWeb"/>
      </w:pPr>
    </w:p>
    <w:p w:rsidR="002350C4" w:rsidRDefault="002350C4" w:rsidP="002350C4">
      <w:pPr>
        <w:pStyle w:val="NormalWeb"/>
      </w:pPr>
    </w:p>
    <w:p w:rsidR="002350C4" w:rsidRDefault="002350C4" w:rsidP="002350C4">
      <w:pPr>
        <w:pStyle w:val="NormalWeb"/>
      </w:pPr>
    </w:p>
    <w:p w:rsidR="002350C4" w:rsidRDefault="002350C4" w:rsidP="002350C4">
      <w:pPr>
        <w:pStyle w:val="NormalWeb"/>
      </w:pPr>
    </w:p>
    <w:p w:rsidR="002350C4" w:rsidRDefault="002350C4" w:rsidP="002350C4">
      <w:pPr>
        <w:pStyle w:val="NormalWeb"/>
      </w:pPr>
    </w:p>
    <w:p w:rsidR="002350C4" w:rsidRDefault="002350C4" w:rsidP="002350C4">
      <w:pPr>
        <w:pStyle w:val="NormalWeb"/>
      </w:pPr>
    </w:p>
    <w:p w:rsidR="0016330E" w:rsidRPr="002350C4" w:rsidRDefault="0016330E" w:rsidP="002350C4">
      <w:pPr>
        <w:pStyle w:val="Titre1"/>
        <w:rPr>
          <w:color w:val="4F6228" w:themeColor="accent3" w:themeShade="80"/>
        </w:rPr>
      </w:pPr>
      <w:r w:rsidRPr="002350C4">
        <w:rPr>
          <w:color w:val="4F6228" w:themeColor="accent3" w:themeShade="80"/>
        </w:rPr>
        <w:t xml:space="preserve">VIII. Résultats </w:t>
      </w:r>
      <w:proofErr w:type="gramStart"/>
      <w:r w:rsidRPr="002350C4">
        <w:rPr>
          <w:color w:val="4F6228" w:themeColor="accent3" w:themeShade="80"/>
        </w:rPr>
        <w:t>et</w:t>
      </w:r>
      <w:proofErr w:type="gramEnd"/>
      <w:r w:rsidRPr="002350C4">
        <w:rPr>
          <w:color w:val="4F6228" w:themeColor="accent3" w:themeShade="80"/>
        </w:rPr>
        <w:t xml:space="preserve"> discussion</w:t>
      </w:r>
    </w:p>
    <w:p w:rsidR="0016330E" w:rsidRPr="00D608FB" w:rsidRDefault="0016330E" w:rsidP="0016330E">
      <w:pPr>
        <w:pStyle w:val="Titre3"/>
        <w:rPr>
          <w:color w:val="4F6228" w:themeColor="accent3" w:themeShade="80"/>
        </w:rPr>
      </w:pPr>
      <w:r w:rsidRPr="00D608FB">
        <w:rPr>
          <w:color w:val="4F6228" w:themeColor="accent3" w:themeShade="80"/>
        </w:rPr>
        <w:t>Introduction</w:t>
      </w:r>
    </w:p>
    <w:p w:rsidR="0016330E" w:rsidRDefault="0016330E" w:rsidP="0016330E">
      <w:pPr>
        <w:pStyle w:val="NormalWeb"/>
      </w:pPr>
      <w:r>
        <w:t xml:space="preserve">Après les phases de développement et de tests, cette partie présente les résultats obtenus lors de la réalisation du projet de parapharmacie en ligne ainsi qu’une </w:t>
      </w:r>
      <w:r>
        <w:lastRenderedPageBreak/>
        <w:t>analyse permettant d’évaluer les résultats obtenus par rapport aux objectifs définis au début du projet.</w:t>
      </w:r>
    </w:p>
    <w:p w:rsidR="0016330E" w:rsidRPr="00D608FB" w:rsidRDefault="0016330E" w:rsidP="0016330E">
      <w:pPr>
        <w:pStyle w:val="Titre3"/>
        <w:rPr>
          <w:color w:val="4F6228" w:themeColor="accent3" w:themeShade="80"/>
        </w:rPr>
      </w:pPr>
      <w:r w:rsidRPr="00D608FB">
        <w:rPr>
          <w:color w:val="4F6228" w:themeColor="accent3" w:themeShade="80"/>
        </w:rPr>
        <w:t>Résultats obtenus</w:t>
      </w:r>
    </w:p>
    <w:p w:rsidR="0016330E" w:rsidRDefault="0016330E" w:rsidP="0016330E">
      <w:pPr>
        <w:pStyle w:val="NormalWeb"/>
      </w:pPr>
      <w:proofErr w:type="gramStart"/>
      <w:r>
        <w:t>Le développement de l’application a permis d’atteindre la majorité des objectifs définis dans le cahier des charges.</w:t>
      </w:r>
      <w:proofErr w:type="gramEnd"/>
    </w:p>
    <w:p w:rsidR="0016330E" w:rsidRDefault="0016330E" w:rsidP="0016330E">
      <w:pPr>
        <w:pStyle w:val="NormalWeb"/>
      </w:pPr>
      <w:r>
        <w:rPr>
          <w:rStyle w:val="lev"/>
        </w:rPr>
        <w:t xml:space="preserve">Principales fonctionnalités </w:t>
      </w:r>
      <w:proofErr w:type="gramStart"/>
      <w:r>
        <w:rPr>
          <w:rStyle w:val="lev"/>
        </w:rPr>
        <w:t>réalisées :</w:t>
      </w:r>
      <w:proofErr w:type="gramEnd"/>
    </w:p>
    <w:p w:rsidR="0016330E" w:rsidRDefault="0016330E" w:rsidP="00D77AFA">
      <w:pPr>
        <w:pStyle w:val="NormalWeb"/>
        <w:numPr>
          <w:ilvl w:val="0"/>
          <w:numId w:val="60"/>
        </w:numPr>
        <w:spacing w:before="100" w:beforeAutospacing="1" w:after="100" w:afterAutospacing="1" w:line="240" w:lineRule="auto"/>
      </w:pPr>
      <w:r>
        <w:t>Système d’inscription et d’authentification des utilisateurs et de l’administrateur ;</w:t>
      </w:r>
    </w:p>
    <w:p w:rsidR="0016330E" w:rsidRDefault="0016330E" w:rsidP="00D77AFA">
      <w:pPr>
        <w:pStyle w:val="NormalWeb"/>
        <w:numPr>
          <w:ilvl w:val="0"/>
          <w:numId w:val="60"/>
        </w:numPr>
        <w:spacing w:before="100" w:beforeAutospacing="1" w:after="100" w:afterAutospacing="1" w:line="240" w:lineRule="auto"/>
      </w:pPr>
      <w:r>
        <w:t>Consultation des produits de parapharmacie disponibles ;</w:t>
      </w:r>
    </w:p>
    <w:p w:rsidR="0016330E" w:rsidRDefault="0016330E" w:rsidP="00D77AFA">
      <w:pPr>
        <w:pStyle w:val="NormalWeb"/>
        <w:numPr>
          <w:ilvl w:val="0"/>
          <w:numId w:val="60"/>
        </w:numPr>
        <w:spacing w:before="100" w:beforeAutospacing="1" w:after="100" w:afterAutospacing="1" w:line="240" w:lineRule="auto"/>
      </w:pPr>
      <w:r>
        <w:t>Affichage détaillé des informations de chaque produit ;</w:t>
      </w:r>
    </w:p>
    <w:p w:rsidR="0016330E" w:rsidRDefault="0016330E" w:rsidP="00D77AFA">
      <w:pPr>
        <w:pStyle w:val="NormalWeb"/>
        <w:numPr>
          <w:ilvl w:val="0"/>
          <w:numId w:val="60"/>
        </w:numPr>
        <w:spacing w:before="100" w:beforeAutospacing="1" w:after="100" w:afterAutospacing="1" w:line="240" w:lineRule="auto"/>
      </w:pPr>
      <w:r>
        <w:t>Ajout, modification et suppression des produits par l’administrateur ;</w:t>
      </w:r>
    </w:p>
    <w:p w:rsidR="0016330E" w:rsidRDefault="0016330E" w:rsidP="00D77AFA">
      <w:pPr>
        <w:pStyle w:val="NormalWeb"/>
        <w:numPr>
          <w:ilvl w:val="0"/>
          <w:numId w:val="60"/>
        </w:numPr>
        <w:spacing w:before="100" w:beforeAutospacing="1" w:after="100" w:afterAutospacing="1" w:line="240" w:lineRule="auto"/>
      </w:pPr>
      <w:r>
        <w:t>Gestion du panier d’achat ;</w:t>
      </w:r>
    </w:p>
    <w:p w:rsidR="0016330E" w:rsidRDefault="0016330E" w:rsidP="00D77AFA">
      <w:pPr>
        <w:pStyle w:val="NormalWeb"/>
        <w:numPr>
          <w:ilvl w:val="0"/>
          <w:numId w:val="60"/>
        </w:numPr>
        <w:spacing w:before="100" w:beforeAutospacing="1" w:after="100" w:afterAutospacing="1" w:line="240" w:lineRule="auto"/>
      </w:pPr>
      <w:r>
        <w:t>Validation et enregistrement des commandes ;</w:t>
      </w:r>
    </w:p>
    <w:p w:rsidR="0016330E" w:rsidRDefault="0016330E" w:rsidP="00D77AFA">
      <w:pPr>
        <w:pStyle w:val="NormalWeb"/>
        <w:numPr>
          <w:ilvl w:val="0"/>
          <w:numId w:val="60"/>
        </w:numPr>
        <w:spacing w:before="100" w:beforeAutospacing="1" w:after="100" w:afterAutospacing="1" w:line="240" w:lineRule="auto"/>
      </w:pPr>
      <w:r>
        <w:t>Consultation et gestion des commandes par l’administrateur ;</w:t>
      </w:r>
    </w:p>
    <w:p w:rsidR="0016330E" w:rsidRDefault="0016330E" w:rsidP="00D77AFA">
      <w:pPr>
        <w:pStyle w:val="NormalWeb"/>
        <w:numPr>
          <w:ilvl w:val="0"/>
          <w:numId w:val="60"/>
        </w:numPr>
        <w:spacing w:before="100" w:beforeAutospacing="1" w:after="100" w:afterAutospacing="1" w:line="240" w:lineRule="auto"/>
      </w:pPr>
      <w:r>
        <w:t xml:space="preserve">Interface simple, </w:t>
      </w:r>
      <w:proofErr w:type="gramStart"/>
      <w:r>
        <w:t>claire</w:t>
      </w:r>
      <w:proofErr w:type="gramEnd"/>
      <w:r>
        <w:t xml:space="preserve"> et responsive.</w:t>
      </w:r>
    </w:p>
    <w:p w:rsidR="0016330E" w:rsidRDefault="0016330E" w:rsidP="0016330E">
      <w:pPr>
        <w:pStyle w:val="NormalWeb"/>
      </w:pPr>
      <w:r>
        <w:t xml:space="preserve">L’application fonctionne correctement dans </w:t>
      </w:r>
      <w:proofErr w:type="gramStart"/>
      <w:r>
        <w:t>un</w:t>
      </w:r>
      <w:proofErr w:type="gramEnd"/>
      <w:r>
        <w:t xml:space="preserve"> environnement local et les données sont stockées de manière cohérente dans la base de données MySQL.</w:t>
      </w:r>
    </w:p>
    <w:p w:rsidR="0016330E" w:rsidRPr="00D608FB" w:rsidRDefault="0016330E" w:rsidP="0016330E">
      <w:pPr>
        <w:pStyle w:val="Titre3"/>
        <w:rPr>
          <w:color w:val="4F6228" w:themeColor="accent3" w:themeShade="80"/>
        </w:rPr>
      </w:pPr>
      <w:r w:rsidRPr="00D608FB">
        <w:rPr>
          <w:color w:val="4F6228" w:themeColor="accent3" w:themeShade="80"/>
        </w:rPr>
        <w:t>Apports du projet</w:t>
      </w:r>
    </w:p>
    <w:p w:rsidR="0016330E" w:rsidRDefault="0016330E" w:rsidP="0016330E">
      <w:pPr>
        <w:pStyle w:val="NormalWeb"/>
      </w:pPr>
      <w:r>
        <w:t xml:space="preserve">La réalisation de ce projet a </w:t>
      </w:r>
      <w:proofErr w:type="gramStart"/>
      <w:r>
        <w:t>permis :</w:t>
      </w:r>
      <w:proofErr w:type="gramEnd"/>
    </w:p>
    <w:p w:rsidR="0016330E" w:rsidRDefault="0016330E" w:rsidP="00D77AFA">
      <w:pPr>
        <w:pStyle w:val="NormalWeb"/>
        <w:numPr>
          <w:ilvl w:val="0"/>
          <w:numId w:val="61"/>
        </w:numPr>
        <w:spacing w:before="100" w:beforeAutospacing="1" w:after="100" w:afterAutospacing="1" w:line="240" w:lineRule="auto"/>
      </w:pPr>
      <w:r>
        <w:t>Une meilleure compréhension du développement web avec PHP ;</w:t>
      </w:r>
    </w:p>
    <w:p w:rsidR="0016330E" w:rsidRDefault="0016330E" w:rsidP="00D77AFA">
      <w:pPr>
        <w:pStyle w:val="NormalWeb"/>
        <w:numPr>
          <w:ilvl w:val="0"/>
          <w:numId w:val="61"/>
        </w:numPr>
        <w:spacing w:before="100" w:beforeAutospacing="1" w:after="100" w:afterAutospacing="1" w:line="240" w:lineRule="auto"/>
      </w:pPr>
      <w:r>
        <w:t>La mise en pratique de la gestion des bases de données relationnelles avec MySQL ;</w:t>
      </w:r>
    </w:p>
    <w:p w:rsidR="0016330E" w:rsidRDefault="0016330E" w:rsidP="00D77AFA">
      <w:pPr>
        <w:pStyle w:val="NormalWeb"/>
        <w:numPr>
          <w:ilvl w:val="0"/>
          <w:numId w:val="61"/>
        </w:numPr>
        <w:spacing w:before="100" w:beforeAutospacing="1" w:after="100" w:afterAutospacing="1" w:line="240" w:lineRule="auto"/>
      </w:pPr>
      <w:r>
        <w:t>L’amélioration des compétences en HTML, CSS et JavaScript ;</w:t>
      </w:r>
    </w:p>
    <w:p w:rsidR="0016330E" w:rsidRDefault="0016330E" w:rsidP="00D77AFA">
      <w:pPr>
        <w:pStyle w:val="NormalWeb"/>
        <w:numPr>
          <w:ilvl w:val="0"/>
          <w:numId w:val="61"/>
        </w:numPr>
        <w:spacing w:before="100" w:beforeAutospacing="1" w:after="100" w:afterAutospacing="1" w:line="240" w:lineRule="auto"/>
      </w:pPr>
      <w:r>
        <w:t>L’apprentissage des techniques de sécurisation des applications web (PDO, requêtes préparées, password_hash(), password_verify(), protection XSS) ;</w:t>
      </w:r>
    </w:p>
    <w:p w:rsidR="0016330E" w:rsidRDefault="0016330E" w:rsidP="00D77AFA">
      <w:pPr>
        <w:pStyle w:val="NormalWeb"/>
        <w:numPr>
          <w:ilvl w:val="0"/>
          <w:numId w:val="61"/>
        </w:numPr>
        <w:spacing w:before="100" w:beforeAutospacing="1" w:after="100" w:afterAutospacing="1" w:line="240" w:lineRule="auto"/>
      </w:pPr>
      <w:r>
        <w:t xml:space="preserve">La structuration d’un projet web complet avec une interface utilisateur </w:t>
      </w:r>
      <w:proofErr w:type="gramStart"/>
      <w:r>
        <w:t>et</w:t>
      </w:r>
      <w:proofErr w:type="gramEnd"/>
      <w:r>
        <w:t xml:space="preserve"> une interface administrateur.</w:t>
      </w:r>
    </w:p>
    <w:p w:rsidR="0016330E" w:rsidRDefault="0016330E" w:rsidP="0016330E">
      <w:pPr>
        <w:pStyle w:val="NormalWeb"/>
      </w:pPr>
      <w:r>
        <w:t xml:space="preserve">Le projet </w:t>
      </w:r>
      <w:proofErr w:type="gramStart"/>
      <w:r>
        <w:t>a</w:t>
      </w:r>
      <w:proofErr w:type="gramEnd"/>
      <w:r>
        <w:t xml:space="preserve"> également permis de renforcer les compétences en analyse, conception et développement d’applications web.</w:t>
      </w:r>
    </w:p>
    <w:p w:rsidR="0016330E" w:rsidRPr="00D608FB" w:rsidRDefault="0016330E" w:rsidP="0016330E">
      <w:pPr>
        <w:pStyle w:val="Titre3"/>
        <w:rPr>
          <w:color w:val="4F6228" w:themeColor="accent3" w:themeShade="80"/>
        </w:rPr>
      </w:pPr>
      <w:r w:rsidRPr="00D608FB">
        <w:rPr>
          <w:color w:val="4F6228" w:themeColor="accent3" w:themeShade="80"/>
        </w:rPr>
        <w:t>Difficultés rencontrées</w:t>
      </w:r>
    </w:p>
    <w:p w:rsidR="0016330E" w:rsidRDefault="0016330E" w:rsidP="0016330E">
      <w:pPr>
        <w:pStyle w:val="NormalWeb"/>
      </w:pPr>
      <w:r>
        <w:t xml:space="preserve">Durant la réalisation du projet, certaines difficultés ont été rencontrées, </w:t>
      </w:r>
      <w:proofErr w:type="gramStart"/>
      <w:r>
        <w:t>notamment :</w:t>
      </w:r>
      <w:proofErr w:type="gramEnd"/>
    </w:p>
    <w:p w:rsidR="0016330E" w:rsidRDefault="0016330E" w:rsidP="00D77AFA">
      <w:pPr>
        <w:pStyle w:val="NormalWeb"/>
        <w:numPr>
          <w:ilvl w:val="0"/>
          <w:numId w:val="62"/>
        </w:numPr>
        <w:spacing w:before="100" w:beforeAutospacing="1" w:after="100" w:afterAutospacing="1" w:line="240" w:lineRule="auto"/>
      </w:pPr>
      <w:r>
        <w:t>La gestion des relations entre les tables de la base de données ;</w:t>
      </w:r>
    </w:p>
    <w:p w:rsidR="0016330E" w:rsidRDefault="0016330E" w:rsidP="00D77AFA">
      <w:pPr>
        <w:pStyle w:val="NormalWeb"/>
        <w:numPr>
          <w:ilvl w:val="0"/>
          <w:numId w:val="62"/>
        </w:numPr>
        <w:spacing w:before="100" w:beforeAutospacing="1" w:after="100" w:afterAutospacing="1" w:line="240" w:lineRule="auto"/>
      </w:pPr>
      <w:r>
        <w:t>La mise en place de l’authentification et de la gestion des sessions ;</w:t>
      </w:r>
    </w:p>
    <w:p w:rsidR="0016330E" w:rsidRDefault="0016330E" w:rsidP="00D77AFA">
      <w:pPr>
        <w:pStyle w:val="NormalWeb"/>
        <w:numPr>
          <w:ilvl w:val="0"/>
          <w:numId w:val="62"/>
        </w:numPr>
        <w:spacing w:before="100" w:beforeAutospacing="1" w:after="100" w:afterAutospacing="1" w:line="240" w:lineRule="auto"/>
      </w:pPr>
      <w:r>
        <w:t>La gestion de l’upload et de l’affichage des images des produits ;</w:t>
      </w:r>
    </w:p>
    <w:p w:rsidR="0016330E" w:rsidRDefault="0016330E" w:rsidP="00D77AFA">
      <w:pPr>
        <w:pStyle w:val="NormalWeb"/>
        <w:numPr>
          <w:ilvl w:val="0"/>
          <w:numId w:val="62"/>
        </w:numPr>
        <w:spacing w:before="100" w:beforeAutospacing="1" w:after="100" w:afterAutospacing="1" w:line="240" w:lineRule="auto"/>
      </w:pPr>
      <w:r>
        <w:t>La validation et la sécurisation des données saisies par les utilisateurs ;</w:t>
      </w:r>
    </w:p>
    <w:p w:rsidR="0016330E" w:rsidRDefault="0016330E" w:rsidP="00D77AFA">
      <w:pPr>
        <w:pStyle w:val="NormalWeb"/>
        <w:numPr>
          <w:ilvl w:val="0"/>
          <w:numId w:val="62"/>
        </w:numPr>
        <w:spacing w:before="100" w:beforeAutospacing="1" w:after="100" w:afterAutospacing="1" w:line="240" w:lineRule="auto"/>
      </w:pPr>
      <w:r>
        <w:lastRenderedPageBreak/>
        <w:t xml:space="preserve">L’organisation du code afin de faciliter </w:t>
      </w:r>
      <w:proofErr w:type="gramStart"/>
      <w:r>
        <w:t>sa</w:t>
      </w:r>
      <w:proofErr w:type="gramEnd"/>
      <w:r>
        <w:t xml:space="preserve"> maintenance.</w:t>
      </w:r>
    </w:p>
    <w:p w:rsidR="0016330E" w:rsidRDefault="0016330E" w:rsidP="0016330E">
      <w:pPr>
        <w:pStyle w:val="NormalWeb"/>
      </w:pPr>
      <w:r>
        <w:t xml:space="preserve">Ces difficultés ont été surmontées grâce à des tests réguliers, à la consultation de la documentation technique </w:t>
      </w:r>
      <w:proofErr w:type="gramStart"/>
      <w:r>
        <w:t>et</w:t>
      </w:r>
      <w:proofErr w:type="gramEnd"/>
      <w:r>
        <w:t xml:space="preserve"> à des améliorations progressives du code.</w:t>
      </w:r>
    </w:p>
    <w:p w:rsidR="0016330E" w:rsidRPr="00D608FB" w:rsidRDefault="0016330E" w:rsidP="0016330E">
      <w:pPr>
        <w:pStyle w:val="Titre3"/>
        <w:rPr>
          <w:color w:val="4F6228" w:themeColor="accent3" w:themeShade="80"/>
        </w:rPr>
      </w:pPr>
      <w:r w:rsidRPr="00D608FB">
        <w:rPr>
          <w:color w:val="4F6228" w:themeColor="accent3" w:themeShade="80"/>
        </w:rPr>
        <w:t xml:space="preserve">Discussion </w:t>
      </w:r>
      <w:proofErr w:type="gramStart"/>
      <w:r w:rsidRPr="00D608FB">
        <w:rPr>
          <w:color w:val="4F6228" w:themeColor="accent3" w:themeShade="80"/>
        </w:rPr>
        <w:t>et</w:t>
      </w:r>
      <w:proofErr w:type="gramEnd"/>
      <w:r w:rsidRPr="00D608FB">
        <w:rPr>
          <w:color w:val="4F6228" w:themeColor="accent3" w:themeShade="80"/>
        </w:rPr>
        <w:t xml:space="preserve"> limites du projet</w:t>
      </w:r>
    </w:p>
    <w:p w:rsidR="0016330E" w:rsidRDefault="0016330E" w:rsidP="0016330E">
      <w:pPr>
        <w:pStyle w:val="NormalWeb"/>
      </w:pPr>
      <w:r>
        <w:t xml:space="preserve">Bien que l’application soit fonctionnelle, certaines améliorations peuvent encore être </w:t>
      </w:r>
      <w:proofErr w:type="gramStart"/>
      <w:r>
        <w:t>envisagées :</w:t>
      </w:r>
      <w:proofErr w:type="gramEnd"/>
    </w:p>
    <w:p w:rsidR="0016330E" w:rsidRDefault="0016330E" w:rsidP="00D77AFA">
      <w:pPr>
        <w:pStyle w:val="NormalWeb"/>
        <w:numPr>
          <w:ilvl w:val="0"/>
          <w:numId w:val="63"/>
        </w:numPr>
        <w:spacing w:before="100" w:beforeAutospacing="1" w:after="100" w:afterAutospacing="1" w:line="240" w:lineRule="auto"/>
      </w:pPr>
      <w:r>
        <w:t>Amélioration de l’interface graphique et de l’expérience utilisateur ;</w:t>
      </w:r>
    </w:p>
    <w:p w:rsidR="0016330E" w:rsidRDefault="0016330E" w:rsidP="00D77AFA">
      <w:pPr>
        <w:pStyle w:val="NormalWeb"/>
        <w:numPr>
          <w:ilvl w:val="0"/>
          <w:numId w:val="63"/>
        </w:numPr>
        <w:spacing w:before="100" w:beforeAutospacing="1" w:after="100" w:afterAutospacing="1" w:line="240" w:lineRule="auto"/>
      </w:pPr>
      <w:r>
        <w:t>Ajout d’un moteur de recherche avancé et de filtres par catégories ;</w:t>
      </w:r>
    </w:p>
    <w:p w:rsidR="0016330E" w:rsidRDefault="0016330E" w:rsidP="00D77AFA">
      <w:pPr>
        <w:pStyle w:val="NormalWeb"/>
        <w:numPr>
          <w:ilvl w:val="0"/>
          <w:numId w:val="63"/>
        </w:numPr>
        <w:spacing w:before="100" w:beforeAutospacing="1" w:after="100" w:afterAutospacing="1" w:line="240" w:lineRule="auto"/>
      </w:pPr>
      <w:r>
        <w:t>Mise en place d’un système de notifications pour les commandes ;</w:t>
      </w:r>
    </w:p>
    <w:p w:rsidR="0016330E" w:rsidRDefault="0016330E" w:rsidP="00D77AFA">
      <w:pPr>
        <w:pStyle w:val="NormalWeb"/>
        <w:numPr>
          <w:ilvl w:val="0"/>
          <w:numId w:val="63"/>
        </w:numPr>
        <w:spacing w:before="100" w:beforeAutospacing="1" w:after="100" w:afterAutospacing="1" w:line="240" w:lineRule="auto"/>
      </w:pPr>
      <w:r>
        <w:t>Intégration d’un système de paiement en ligne ;</w:t>
      </w:r>
    </w:p>
    <w:p w:rsidR="0016330E" w:rsidRDefault="0016330E" w:rsidP="00D77AFA">
      <w:pPr>
        <w:pStyle w:val="NormalWeb"/>
        <w:numPr>
          <w:ilvl w:val="0"/>
          <w:numId w:val="63"/>
        </w:numPr>
        <w:spacing w:before="100" w:beforeAutospacing="1" w:after="100" w:afterAutospacing="1" w:line="240" w:lineRule="auto"/>
      </w:pPr>
      <w:r>
        <w:t xml:space="preserve">Déploiement de l’application sur </w:t>
      </w:r>
      <w:proofErr w:type="gramStart"/>
      <w:r>
        <w:t>un</w:t>
      </w:r>
      <w:proofErr w:type="gramEnd"/>
      <w:r>
        <w:t xml:space="preserve"> serveur de production accessible via Internet.</w:t>
      </w:r>
    </w:p>
    <w:p w:rsidR="0016330E" w:rsidRDefault="0016330E" w:rsidP="0016330E">
      <w:pPr>
        <w:pStyle w:val="NormalWeb"/>
      </w:pPr>
      <w:r>
        <w:t xml:space="preserve">Ces perspectives permettront d’enrichir les fonctionnalités </w:t>
      </w:r>
      <w:proofErr w:type="gramStart"/>
      <w:r>
        <w:t>et</w:t>
      </w:r>
      <w:proofErr w:type="gramEnd"/>
      <w:r>
        <w:t xml:space="preserve"> d’améliorer davantage la qualité du service proposé.</w:t>
      </w:r>
    </w:p>
    <w:p w:rsidR="0016330E" w:rsidRPr="00D608FB" w:rsidRDefault="0016330E" w:rsidP="00D608FB">
      <w:pPr>
        <w:pStyle w:val="Titre2"/>
        <w:rPr>
          <w:color w:val="4F6228" w:themeColor="accent3" w:themeShade="80"/>
        </w:rPr>
      </w:pPr>
      <w:r w:rsidRPr="00D608FB">
        <w:rPr>
          <w:color w:val="4F6228" w:themeColor="accent3" w:themeShade="80"/>
        </w:rPr>
        <w:t>Conclusion</w:t>
      </w:r>
    </w:p>
    <w:p w:rsidR="0016330E" w:rsidRDefault="0016330E" w:rsidP="0016330E">
      <w:pPr>
        <w:pStyle w:val="NormalWeb"/>
      </w:pPr>
      <w:proofErr w:type="gramStart"/>
      <w:r>
        <w:t>Les résultats obtenus montrent que l’application de parapharmacie en ligne répond efficacement aux besoins identifiés lors de l’analyse.</w:t>
      </w:r>
      <w:proofErr w:type="gramEnd"/>
      <w:r>
        <w:t xml:space="preserve"> Malgré certaines limites, elle </w:t>
      </w:r>
      <w:proofErr w:type="gramStart"/>
      <w:r>
        <w:t>est</w:t>
      </w:r>
      <w:proofErr w:type="gramEnd"/>
      <w:r>
        <w:t xml:space="preserve"> fonctionnelle, stable et sécurisée. Elle constitue une base solide pour de futures évolutions </w:t>
      </w:r>
      <w:proofErr w:type="gramStart"/>
      <w:r>
        <w:t>et</w:t>
      </w:r>
      <w:proofErr w:type="gramEnd"/>
      <w:r>
        <w:t xml:space="preserve"> pour un éventuel déploiement dans un environnement réel.</w:t>
      </w:r>
    </w:p>
    <w:p w:rsidR="0016330E" w:rsidRDefault="0016330E" w:rsidP="0016330E">
      <w:pPr>
        <w:tabs>
          <w:tab w:val="left" w:pos="5040"/>
        </w:tabs>
      </w:pPr>
    </w:p>
    <w:p w:rsidR="00EF11E7" w:rsidRDefault="00EF11E7" w:rsidP="0016330E">
      <w:pPr>
        <w:tabs>
          <w:tab w:val="left" w:pos="5040"/>
        </w:tabs>
      </w:pPr>
    </w:p>
    <w:p w:rsidR="00EF11E7" w:rsidRDefault="00EF11E7" w:rsidP="0016330E">
      <w:pPr>
        <w:tabs>
          <w:tab w:val="left" w:pos="5040"/>
        </w:tabs>
      </w:pPr>
    </w:p>
    <w:p w:rsidR="00EF11E7" w:rsidRDefault="00EF11E7" w:rsidP="0016330E">
      <w:pPr>
        <w:tabs>
          <w:tab w:val="left" w:pos="5040"/>
        </w:tabs>
      </w:pPr>
    </w:p>
    <w:p w:rsidR="00EF11E7" w:rsidRDefault="00EF11E7" w:rsidP="0016330E">
      <w:pPr>
        <w:tabs>
          <w:tab w:val="left" w:pos="5040"/>
        </w:tabs>
      </w:pPr>
    </w:p>
    <w:p w:rsidR="00EF11E7" w:rsidRDefault="00EF11E7" w:rsidP="0016330E">
      <w:pPr>
        <w:tabs>
          <w:tab w:val="left" w:pos="5040"/>
        </w:tabs>
      </w:pPr>
    </w:p>
    <w:p w:rsidR="00EF11E7" w:rsidRDefault="00EF11E7" w:rsidP="0016330E">
      <w:pPr>
        <w:tabs>
          <w:tab w:val="left" w:pos="5040"/>
        </w:tabs>
      </w:pPr>
    </w:p>
    <w:p w:rsidR="00EF11E7" w:rsidRDefault="00EF11E7" w:rsidP="0016330E">
      <w:pPr>
        <w:tabs>
          <w:tab w:val="left" w:pos="5040"/>
        </w:tabs>
      </w:pPr>
    </w:p>
    <w:p w:rsidR="00EF11E7" w:rsidRDefault="00EF11E7" w:rsidP="0016330E">
      <w:pPr>
        <w:tabs>
          <w:tab w:val="left" w:pos="5040"/>
        </w:tabs>
      </w:pPr>
    </w:p>
    <w:p w:rsidR="00EF11E7" w:rsidRPr="00D608FB" w:rsidRDefault="00EF11E7" w:rsidP="00EF11E7">
      <w:pPr>
        <w:pStyle w:val="Titre1"/>
        <w:rPr>
          <w:color w:val="4F6228" w:themeColor="accent3" w:themeShade="80"/>
        </w:rPr>
      </w:pPr>
      <w:r w:rsidRPr="00D608FB">
        <w:rPr>
          <w:color w:val="4F6228" w:themeColor="accent3" w:themeShade="80"/>
        </w:rPr>
        <w:lastRenderedPageBreak/>
        <w:t xml:space="preserve">IX. Conclusion générale </w:t>
      </w:r>
      <w:proofErr w:type="gramStart"/>
      <w:r w:rsidRPr="00D608FB">
        <w:rPr>
          <w:color w:val="4F6228" w:themeColor="accent3" w:themeShade="80"/>
        </w:rPr>
        <w:t>et</w:t>
      </w:r>
      <w:proofErr w:type="gramEnd"/>
      <w:r w:rsidRPr="00D608FB">
        <w:rPr>
          <w:color w:val="4F6228" w:themeColor="accent3" w:themeShade="80"/>
        </w:rPr>
        <w:t xml:space="preserve"> perspectives</w:t>
      </w:r>
    </w:p>
    <w:p w:rsidR="00EF11E7" w:rsidRPr="00D608FB" w:rsidRDefault="00EF11E7" w:rsidP="00EF11E7">
      <w:pPr>
        <w:pStyle w:val="Titre2"/>
        <w:rPr>
          <w:color w:val="4F6228" w:themeColor="accent3" w:themeShade="80"/>
        </w:rPr>
      </w:pPr>
      <w:r w:rsidRPr="00D608FB">
        <w:rPr>
          <w:color w:val="4F6228" w:themeColor="accent3" w:themeShade="80"/>
        </w:rPr>
        <w:t>Conclusion générale</w:t>
      </w:r>
    </w:p>
    <w:p w:rsidR="00EF11E7" w:rsidRDefault="00EF11E7" w:rsidP="00EF11E7">
      <w:pPr>
        <w:pStyle w:val="NormalWeb"/>
      </w:pPr>
      <w:r>
        <w:t xml:space="preserve">Ce projet avait pour objectif principal de concevoir </w:t>
      </w:r>
      <w:proofErr w:type="gramStart"/>
      <w:r>
        <w:t>et</w:t>
      </w:r>
      <w:proofErr w:type="gramEnd"/>
      <w:r>
        <w:t xml:space="preserve"> de développer une application web de parapharmacie en ligne permettant aux utilisateurs de consulter des produits de santé et de bien-être, gérer leurs commandes et interagir avec une plateforme moderne et sécurisée.</w:t>
      </w:r>
    </w:p>
    <w:p w:rsidR="00EF11E7" w:rsidRDefault="00EF11E7" w:rsidP="00EF11E7">
      <w:pPr>
        <w:pStyle w:val="NormalWeb"/>
      </w:pPr>
      <w:r>
        <w:t xml:space="preserve">À </w:t>
      </w:r>
      <w:proofErr w:type="gramStart"/>
      <w:r>
        <w:t>travers</w:t>
      </w:r>
      <w:proofErr w:type="gramEnd"/>
      <w:r>
        <w:t xml:space="preserve"> les différentes phases du projet — analyse des besoins, conception, développement, tests et validation — il a été possible de mettre en œuvre une application web fonctionnelle répondant aux objectifs fixés au départ.</w:t>
      </w:r>
    </w:p>
    <w:p w:rsidR="00EF11E7" w:rsidRDefault="00EF11E7" w:rsidP="00EF11E7">
      <w:pPr>
        <w:pStyle w:val="NormalWeb"/>
      </w:pPr>
      <w:r>
        <w:t xml:space="preserve">L’application développée </w:t>
      </w:r>
      <w:proofErr w:type="gramStart"/>
      <w:r>
        <w:t>permet :</w:t>
      </w:r>
      <w:proofErr w:type="gramEnd"/>
    </w:p>
    <w:p w:rsidR="00EF11E7" w:rsidRDefault="00EF11E7" w:rsidP="00D77AFA">
      <w:pPr>
        <w:pStyle w:val="NormalWeb"/>
        <w:numPr>
          <w:ilvl w:val="0"/>
          <w:numId w:val="64"/>
        </w:numPr>
        <w:spacing w:before="100" w:beforeAutospacing="1" w:after="100" w:afterAutospacing="1" w:line="240" w:lineRule="auto"/>
      </w:pPr>
      <w:r>
        <w:t>La gestion complète des produits par l’administrateur ;</w:t>
      </w:r>
    </w:p>
    <w:p w:rsidR="00EF11E7" w:rsidRDefault="00EF11E7" w:rsidP="00D77AFA">
      <w:pPr>
        <w:pStyle w:val="NormalWeb"/>
        <w:numPr>
          <w:ilvl w:val="0"/>
          <w:numId w:val="64"/>
        </w:numPr>
        <w:spacing w:before="100" w:beforeAutospacing="1" w:after="100" w:afterAutospacing="1" w:line="240" w:lineRule="auto"/>
      </w:pPr>
      <w:r>
        <w:t>La consultation des produits disponibles par les utilisateurs ;</w:t>
      </w:r>
    </w:p>
    <w:p w:rsidR="00EF11E7" w:rsidRDefault="00EF11E7" w:rsidP="00D77AFA">
      <w:pPr>
        <w:pStyle w:val="NormalWeb"/>
        <w:numPr>
          <w:ilvl w:val="0"/>
          <w:numId w:val="64"/>
        </w:numPr>
        <w:spacing w:before="100" w:beforeAutospacing="1" w:after="100" w:afterAutospacing="1" w:line="240" w:lineRule="auto"/>
      </w:pPr>
      <w:r>
        <w:t>L’inscription et l’authentification sécurisée des utilisateurs ;</w:t>
      </w:r>
    </w:p>
    <w:p w:rsidR="00EF11E7" w:rsidRDefault="00EF11E7" w:rsidP="00D77AFA">
      <w:pPr>
        <w:pStyle w:val="NormalWeb"/>
        <w:numPr>
          <w:ilvl w:val="0"/>
          <w:numId w:val="64"/>
        </w:numPr>
        <w:spacing w:before="100" w:beforeAutospacing="1" w:after="100" w:afterAutospacing="1" w:line="240" w:lineRule="auto"/>
      </w:pPr>
      <w:r>
        <w:t>La gestion du panier d’achat ;</w:t>
      </w:r>
    </w:p>
    <w:p w:rsidR="00EF11E7" w:rsidRDefault="00EF11E7" w:rsidP="00D77AFA">
      <w:pPr>
        <w:pStyle w:val="NormalWeb"/>
        <w:numPr>
          <w:ilvl w:val="0"/>
          <w:numId w:val="64"/>
        </w:numPr>
        <w:spacing w:before="100" w:beforeAutospacing="1" w:after="100" w:afterAutospacing="1" w:line="240" w:lineRule="auto"/>
      </w:pPr>
      <w:r>
        <w:t>La validation et le suivi des commandes ;</w:t>
      </w:r>
    </w:p>
    <w:p w:rsidR="00EF11E7" w:rsidRDefault="00EF11E7" w:rsidP="00D77AFA">
      <w:pPr>
        <w:pStyle w:val="NormalWeb"/>
        <w:numPr>
          <w:ilvl w:val="0"/>
          <w:numId w:val="64"/>
        </w:numPr>
        <w:spacing w:before="100" w:beforeAutospacing="1" w:after="100" w:afterAutospacing="1" w:line="240" w:lineRule="auto"/>
      </w:pPr>
      <w:r>
        <w:t>La gestion des commandes par l’administrateur ;</w:t>
      </w:r>
    </w:p>
    <w:p w:rsidR="00EF11E7" w:rsidRDefault="00EF11E7" w:rsidP="00D77AFA">
      <w:pPr>
        <w:pStyle w:val="NormalWeb"/>
        <w:numPr>
          <w:ilvl w:val="0"/>
          <w:numId w:val="64"/>
        </w:numPr>
        <w:spacing w:before="100" w:beforeAutospacing="1" w:after="100" w:afterAutospacing="1" w:line="240" w:lineRule="auto"/>
      </w:pPr>
      <w:r>
        <w:t xml:space="preserve">Une navigation simple, intuitive </w:t>
      </w:r>
      <w:proofErr w:type="gramStart"/>
      <w:r>
        <w:t>et</w:t>
      </w:r>
      <w:proofErr w:type="gramEnd"/>
      <w:r>
        <w:t xml:space="preserve"> adaptée aux différents supports.</w:t>
      </w:r>
    </w:p>
    <w:p w:rsidR="00EF11E7" w:rsidRDefault="00EF11E7" w:rsidP="00D608FB">
      <w:pPr>
        <w:pStyle w:val="NormalWeb"/>
      </w:pPr>
      <w:r>
        <w:t xml:space="preserve">L’utilisation des technologies PHP, MySQL, HTML, </w:t>
      </w:r>
      <w:proofErr w:type="gramStart"/>
      <w:r>
        <w:t>CSS ,</w:t>
      </w:r>
      <w:proofErr w:type="gramEnd"/>
      <w:r>
        <w:t xml:space="preserve"> sécurisée et structurée. Ce projet </w:t>
      </w:r>
      <w:proofErr w:type="gramStart"/>
      <w:r>
        <w:t>a</w:t>
      </w:r>
      <w:proofErr w:type="gramEnd"/>
      <w:r>
        <w:t xml:space="preserve"> également permis de renforcer les compétences en développement web, en gestion de bases de données relationnelles ainsi qu’en conception d’applications informatiques.</w:t>
      </w:r>
    </w:p>
    <w:p w:rsidR="00EF11E7" w:rsidRDefault="00EF11E7" w:rsidP="00EF11E7">
      <w:pPr>
        <w:pStyle w:val="NormalWeb"/>
      </w:pPr>
      <w:r>
        <w:t xml:space="preserve">Malgré certaines limites, les résultats obtenus sont satisfaisants </w:t>
      </w:r>
      <w:proofErr w:type="gramStart"/>
      <w:r>
        <w:t>et</w:t>
      </w:r>
      <w:proofErr w:type="gramEnd"/>
      <w:r>
        <w:t xml:space="preserve"> conformes aux attentes initiales, ce qui confirme la réussite globale du projet.</w:t>
      </w:r>
    </w:p>
    <w:p w:rsidR="00EF11E7" w:rsidRPr="00D608FB" w:rsidRDefault="00EF11E7" w:rsidP="00EF11E7">
      <w:pPr>
        <w:pStyle w:val="Titre2"/>
        <w:rPr>
          <w:color w:val="4F6228" w:themeColor="accent3" w:themeShade="80"/>
        </w:rPr>
      </w:pPr>
      <w:r w:rsidRPr="00D608FB">
        <w:rPr>
          <w:color w:val="4F6228" w:themeColor="accent3" w:themeShade="80"/>
        </w:rPr>
        <w:t>Perspectives d’évolution</w:t>
      </w:r>
    </w:p>
    <w:p w:rsidR="00EF11E7" w:rsidRDefault="00EF11E7" w:rsidP="00EF11E7">
      <w:pPr>
        <w:pStyle w:val="NormalWeb"/>
      </w:pPr>
      <w:r>
        <w:t xml:space="preserve">Bien que l’application soit fonctionnelle, plusieurs améliorations peuvent être envisagées afin d’enrichir davantage ses </w:t>
      </w:r>
      <w:proofErr w:type="gramStart"/>
      <w:r>
        <w:t>fonctionnalités :</w:t>
      </w:r>
      <w:proofErr w:type="gramEnd"/>
    </w:p>
    <w:p w:rsidR="00EF11E7" w:rsidRDefault="00EF11E7" w:rsidP="00D77AFA">
      <w:pPr>
        <w:pStyle w:val="NormalWeb"/>
        <w:numPr>
          <w:ilvl w:val="0"/>
          <w:numId w:val="65"/>
        </w:numPr>
        <w:spacing w:before="100" w:beforeAutospacing="1" w:after="100" w:afterAutospacing="1" w:line="240" w:lineRule="auto"/>
      </w:pPr>
      <w:r>
        <w:t>Amélioration de l’interface graphique pour offrir une meilleure expérience utilisateur ;</w:t>
      </w:r>
    </w:p>
    <w:p w:rsidR="00EF11E7" w:rsidRDefault="00EF11E7" w:rsidP="00D77AFA">
      <w:pPr>
        <w:pStyle w:val="NormalWeb"/>
        <w:numPr>
          <w:ilvl w:val="0"/>
          <w:numId w:val="65"/>
        </w:numPr>
        <w:spacing w:before="100" w:beforeAutospacing="1" w:after="100" w:afterAutospacing="1" w:line="240" w:lineRule="auto"/>
      </w:pPr>
      <w:r>
        <w:t>Ajout d’un système de recherche avancée et de filtres par catégories de produits ;</w:t>
      </w:r>
    </w:p>
    <w:p w:rsidR="00EF11E7" w:rsidRDefault="00EF11E7" w:rsidP="00D77AFA">
      <w:pPr>
        <w:pStyle w:val="NormalWeb"/>
        <w:numPr>
          <w:ilvl w:val="0"/>
          <w:numId w:val="65"/>
        </w:numPr>
        <w:spacing w:before="100" w:beforeAutospacing="1" w:after="100" w:afterAutospacing="1" w:line="240" w:lineRule="auto"/>
      </w:pPr>
      <w:r>
        <w:t>Mise en place d’un système de notifications pour informer les utilisateurs de l’état de leurs commandes ;</w:t>
      </w:r>
    </w:p>
    <w:p w:rsidR="00EF11E7" w:rsidRDefault="00EF11E7" w:rsidP="00D77AFA">
      <w:pPr>
        <w:pStyle w:val="NormalWeb"/>
        <w:numPr>
          <w:ilvl w:val="0"/>
          <w:numId w:val="65"/>
        </w:numPr>
        <w:spacing w:before="100" w:beforeAutospacing="1" w:after="100" w:afterAutospacing="1" w:line="240" w:lineRule="auto"/>
      </w:pPr>
      <w:r>
        <w:t>Intégration d’un système de paiement en ligne sécurisé ;</w:t>
      </w:r>
    </w:p>
    <w:p w:rsidR="00EF11E7" w:rsidRDefault="00EF11E7" w:rsidP="00D77AFA">
      <w:pPr>
        <w:pStyle w:val="NormalWeb"/>
        <w:numPr>
          <w:ilvl w:val="0"/>
          <w:numId w:val="65"/>
        </w:numPr>
        <w:spacing w:before="100" w:beforeAutospacing="1" w:after="100" w:afterAutospacing="1" w:line="240" w:lineRule="auto"/>
      </w:pPr>
      <w:r>
        <w:t>Ajout d’un système d’avis et d’évaluation des produits ;</w:t>
      </w:r>
    </w:p>
    <w:p w:rsidR="00EF11E7" w:rsidRDefault="00EF11E7" w:rsidP="00D77AFA">
      <w:pPr>
        <w:pStyle w:val="NormalWeb"/>
        <w:numPr>
          <w:ilvl w:val="0"/>
          <w:numId w:val="65"/>
        </w:numPr>
        <w:spacing w:before="100" w:beforeAutospacing="1" w:after="100" w:afterAutospacing="1" w:line="240" w:lineRule="auto"/>
      </w:pPr>
      <w:r>
        <w:t>Renforcement de la sécurité contre les attaques web les plus courantes ;</w:t>
      </w:r>
    </w:p>
    <w:p w:rsidR="00EF11E7" w:rsidRDefault="00EF11E7" w:rsidP="00D77AFA">
      <w:pPr>
        <w:pStyle w:val="NormalWeb"/>
        <w:numPr>
          <w:ilvl w:val="0"/>
          <w:numId w:val="65"/>
        </w:numPr>
        <w:spacing w:before="100" w:beforeAutospacing="1" w:after="100" w:afterAutospacing="1" w:line="240" w:lineRule="auto"/>
      </w:pPr>
      <w:r>
        <w:lastRenderedPageBreak/>
        <w:t>Déploiement de l’application sur un serveur de production afin de la rendre accessible au public ;</w:t>
      </w:r>
    </w:p>
    <w:p w:rsidR="00EF11E7" w:rsidRDefault="00EF11E7" w:rsidP="00D77AFA">
      <w:pPr>
        <w:pStyle w:val="NormalWeb"/>
        <w:numPr>
          <w:ilvl w:val="0"/>
          <w:numId w:val="65"/>
        </w:numPr>
        <w:spacing w:before="100" w:beforeAutospacing="1" w:after="100" w:afterAutospacing="1" w:line="240" w:lineRule="auto"/>
      </w:pPr>
      <w:r>
        <w:t xml:space="preserve">Génération de statistiques </w:t>
      </w:r>
      <w:proofErr w:type="gramStart"/>
      <w:r>
        <w:t>et</w:t>
      </w:r>
      <w:proofErr w:type="gramEnd"/>
      <w:r>
        <w:t xml:space="preserve"> de rapports détaillés pour l’administrateur.</w:t>
      </w:r>
    </w:p>
    <w:p w:rsidR="00EF11E7" w:rsidRDefault="00EF11E7" w:rsidP="00EF11E7">
      <w:pPr>
        <w:pStyle w:val="NormalWeb"/>
      </w:pPr>
      <w:r>
        <w:t xml:space="preserve">Ces perspectives permettront de faire évoluer l’application vers une solution plus complète, performante </w:t>
      </w:r>
      <w:proofErr w:type="gramStart"/>
      <w:r>
        <w:t>et</w:t>
      </w:r>
      <w:proofErr w:type="gramEnd"/>
      <w:r>
        <w:t xml:space="preserve"> adaptée à une utilisation réelle.</w:t>
      </w:r>
    </w:p>
    <w:p w:rsidR="00EF11E7" w:rsidRPr="00D608FB" w:rsidRDefault="00EF11E7" w:rsidP="00EF11E7">
      <w:pPr>
        <w:pStyle w:val="Titre1"/>
        <w:rPr>
          <w:color w:val="4F6228" w:themeColor="accent3" w:themeShade="80"/>
        </w:rPr>
      </w:pPr>
      <w:r w:rsidRPr="00D608FB">
        <w:rPr>
          <w:color w:val="4F6228" w:themeColor="accent3" w:themeShade="80"/>
        </w:rPr>
        <w:t>X. Bibliographie</w:t>
      </w:r>
    </w:p>
    <w:p w:rsidR="00EF11E7" w:rsidRPr="00D608FB" w:rsidRDefault="00EF11E7" w:rsidP="00EF11E7">
      <w:pPr>
        <w:pStyle w:val="Titre2"/>
        <w:rPr>
          <w:color w:val="4F6228" w:themeColor="accent3" w:themeShade="80"/>
        </w:rPr>
      </w:pPr>
      <w:r w:rsidRPr="00D608FB">
        <w:rPr>
          <w:color w:val="4F6228" w:themeColor="accent3" w:themeShade="80"/>
        </w:rPr>
        <w:t>Documentation officielle</w:t>
      </w:r>
    </w:p>
    <w:p w:rsidR="00EF11E7" w:rsidRDefault="00EF11E7" w:rsidP="00D77AFA">
      <w:pPr>
        <w:pStyle w:val="NormalWeb"/>
        <w:numPr>
          <w:ilvl w:val="0"/>
          <w:numId w:val="66"/>
        </w:numPr>
        <w:spacing w:before="100" w:beforeAutospacing="1" w:after="100" w:afterAutospacing="1" w:line="240" w:lineRule="auto"/>
      </w:pPr>
      <w:r>
        <w:t xml:space="preserve">PHP — Documentation officielle PHP : </w:t>
      </w:r>
      <w:hyperlink r:id="rId24" w:history="1">
        <w:r>
          <w:rPr>
            <w:rStyle w:val="Lienhypertexte"/>
          </w:rPr>
          <w:t>https://www.php.net/docs.php</w:t>
        </w:r>
      </w:hyperlink>
    </w:p>
    <w:p w:rsidR="00EF11E7" w:rsidRDefault="00EF11E7" w:rsidP="00D77AFA">
      <w:pPr>
        <w:pStyle w:val="NormalWeb"/>
        <w:numPr>
          <w:ilvl w:val="0"/>
          <w:numId w:val="66"/>
        </w:numPr>
        <w:spacing w:before="100" w:beforeAutospacing="1" w:after="100" w:afterAutospacing="1" w:line="240" w:lineRule="auto"/>
      </w:pPr>
      <w:r>
        <w:t xml:space="preserve">MySQL — Documentation officielle MySQL : </w:t>
      </w:r>
      <w:hyperlink r:id="rId25" w:history="1">
        <w:r>
          <w:rPr>
            <w:rStyle w:val="Lienhypertexte"/>
          </w:rPr>
          <w:t>https://dev.mysql.com/doc/</w:t>
        </w:r>
      </w:hyperlink>
    </w:p>
    <w:p w:rsidR="00EF11E7" w:rsidRDefault="00EF11E7" w:rsidP="00D77AFA">
      <w:pPr>
        <w:pStyle w:val="NormalWeb"/>
        <w:numPr>
          <w:ilvl w:val="0"/>
          <w:numId w:val="66"/>
        </w:numPr>
        <w:spacing w:before="100" w:beforeAutospacing="1" w:after="100" w:afterAutospacing="1" w:line="240" w:lineRule="auto"/>
      </w:pPr>
      <w:r>
        <w:t xml:space="preserve">PDO — PHP Data Objects : </w:t>
      </w:r>
      <w:hyperlink r:id="rId26" w:history="1">
        <w:r>
          <w:rPr>
            <w:rStyle w:val="Lienhypertexte"/>
          </w:rPr>
          <w:t>https://www.php.net/manual/fr/book.pdo.php</w:t>
        </w:r>
      </w:hyperlink>
    </w:p>
    <w:p w:rsidR="00EF11E7" w:rsidRDefault="00EF11E7" w:rsidP="00D77AFA">
      <w:pPr>
        <w:pStyle w:val="NormalWeb"/>
        <w:numPr>
          <w:ilvl w:val="0"/>
          <w:numId w:val="66"/>
        </w:numPr>
        <w:spacing w:before="100" w:beforeAutospacing="1" w:after="100" w:afterAutospacing="1" w:line="240" w:lineRule="auto"/>
      </w:pPr>
      <w:r>
        <w:t xml:space="preserve">MDN Web Docs — HTML, CSS et JavaScript : </w:t>
      </w:r>
      <w:hyperlink r:id="rId27" w:history="1">
        <w:r>
          <w:rPr>
            <w:rStyle w:val="Lienhypertexte"/>
          </w:rPr>
          <w:t>https://developer.mozilla.org/fr/</w:t>
        </w:r>
      </w:hyperlink>
    </w:p>
    <w:p w:rsidR="00EF11E7" w:rsidRPr="00D608FB" w:rsidRDefault="00EF11E7" w:rsidP="00EF11E7">
      <w:pPr>
        <w:pStyle w:val="Titre2"/>
        <w:rPr>
          <w:color w:val="4F6228" w:themeColor="accent3" w:themeShade="80"/>
        </w:rPr>
      </w:pPr>
      <w:r w:rsidRPr="00D608FB">
        <w:rPr>
          <w:color w:val="4F6228" w:themeColor="accent3" w:themeShade="80"/>
        </w:rPr>
        <w:t xml:space="preserve">Livres </w:t>
      </w:r>
      <w:proofErr w:type="gramStart"/>
      <w:r w:rsidRPr="00D608FB">
        <w:rPr>
          <w:color w:val="4F6228" w:themeColor="accent3" w:themeShade="80"/>
        </w:rPr>
        <w:t>et</w:t>
      </w:r>
      <w:proofErr w:type="gramEnd"/>
      <w:r w:rsidRPr="00D608FB">
        <w:rPr>
          <w:color w:val="4F6228" w:themeColor="accent3" w:themeShade="80"/>
        </w:rPr>
        <w:t xml:space="preserve"> supports de cours</w:t>
      </w:r>
    </w:p>
    <w:p w:rsidR="00EF11E7" w:rsidRDefault="00EF11E7" w:rsidP="00D77AFA">
      <w:pPr>
        <w:pStyle w:val="NormalWeb"/>
        <w:numPr>
          <w:ilvl w:val="0"/>
          <w:numId w:val="67"/>
        </w:numPr>
        <w:spacing w:before="100" w:beforeAutospacing="1" w:after="100" w:afterAutospacing="1" w:line="240" w:lineRule="auto"/>
      </w:pPr>
      <w:r>
        <w:t>SOLICODE — Supports de cours : Développement Web, PHP/MySQL, HTML/CSS/JavaScript (2025/2026)</w:t>
      </w:r>
    </w:p>
    <w:p w:rsidR="00EF11E7" w:rsidRDefault="00EF11E7" w:rsidP="00D77AFA">
      <w:pPr>
        <w:pStyle w:val="NormalWeb"/>
        <w:numPr>
          <w:ilvl w:val="0"/>
          <w:numId w:val="67"/>
        </w:numPr>
        <w:spacing w:before="100" w:beforeAutospacing="1" w:after="100" w:afterAutospacing="1" w:line="240" w:lineRule="auto"/>
      </w:pPr>
      <w:r>
        <w:t xml:space="preserve">Jon Duckett, </w:t>
      </w:r>
      <w:r>
        <w:rPr>
          <w:rStyle w:val="Accentuation"/>
        </w:rPr>
        <w:t>HTML &amp; CSS: Design and Build Websites</w:t>
      </w:r>
      <w:r>
        <w:t>, Wiley</w:t>
      </w:r>
    </w:p>
    <w:p w:rsidR="00EF11E7" w:rsidRDefault="00EF11E7" w:rsidP="00D77AFA">
      <w:pPr>
        <w:pStyle w:val="NormalWeb"/>
        <w:numPr>
          <w:ilvl w:val="0"/>
          <w:numId w:val="67"/>
        </w:numPr>
        <w:spacing w:before="100" w:beforeAutospacing="1" w:after="100" w:afterAutospacing="1" w:line="240" w:lineRule="auto"/>
      </w:pPr>
      <w:r>
        <w:t xml:space="preserve">Luke Welling &amp; Laura Thomson, </w:t>
      </w:r>
      <w:r>
        <w:rPr>
          <w:rStyle w:val="Accentuation"/>
        </w:rPr>
        <w:t>PHP and MySQL Web Development</w:t>
      </w:r>
      <w:r>
        <w:t>, Addison-Wesley</w:t>
      </w:r>
    </w:p>
    <w:p w:rsidR="00EF11E7" w:rsidRPr="00D608FB" w:rsidRDefault="00EF11E7" w:rsidP="00D608FB">
      <w:pPr>
        <w:pStyle w:val="Titre2"/>
        <w:rPr>
          <w:color w:val="4F6228" w:themeColor="accent3" w:themeShade="80"/>
        </w:rPr>
      </w:pPr>
      <w:r w:rsidRPr="00D608FB">
        <w:rPr>
          <w:color w:val="4F6228" w:themeColor="accent3" w:themeShade="80"/>
        </w:rPr>
        <w:t>Outils utilisés</w:t>
      </w:r>
    </w:p>
    <w:p w:rsidR="00EF11E7" w:rsidRDefault="00EF11E7" w:rsidP="00D77AFA">
      <w:pPr>
        <w:pStyle w:val="NormalWeb"/>
        <w:numPr>
          <w:ilvl w:val="0"/>
          <w:numId w:val="68"/>
        </w:numPr>
        <w:spacing w:before="100" w:beforeAutospacing="1" w:after="100" w:afterAutospacing="1" w:line="240" w:lineRule="auto"/>
      </w:pPr>
      <w:r>
        <w:t xml:space="preserve">XAMPP — Serveur local Apache + MySQL : </w:t>
      </w:r>
      <w:hyperlink r:id="rId28" w:history="1">
        <w:r>
          <w:rPr>
            <w:rStyle w:val="Lienhypertexte"/>
          </w:rPr>
          <w:t>https://www.apachefriends.org/fr/</w:t>
        </w:r>
      </w:hyperlink>
    </w:p>
    <w:p w:rsidR="00EF11E7" w:rsidRDefault="00EF11E7" w:rsidP="00D77AFA">
      <w:pPr>
        <w:pStyle w:val="NormalWeb"/>
        <w:numPr>
          <w:ilvl w:val="0"/>
          <w:numId w:val="68"/>
        </w:numPr>
        <w:spacing w:before="100" w:beforeAutospacing="1" w:after="100" w:afterAutospacing="1" w:line="240" w:lineRule="auto"/>
      </w:pPr>
      <w:r>
        <w:t xml:space="preserve">Visual Studio Code — Éditeur de code : </w:t>
      </w:r>
      <w:hyperlink r:id="rId29" w:history="1">
        <w:r>
          <w:rPr>
            <w:rStyle w:val="Lienhypertexte"/>
          </w:rPr>
          <w:t>https://code.visualstudio.com/</w:t>
        </w:r>
      </w:hyperlink>
    </w:p>
    <w:p w:rsidR="00EF11E7" w:rsidRDefault="00EF11E7" w:rsidP="00D77AFA">
      <w:pPr>
        <w:pStyle w:val="NormalWeb"/>
        <w:numPr>
          <w:ilvl w:val="0"/>
          <w:numId w:val="68"/>
        </w:numPr>
        <w:spacing w:before="100" w:beforeAutospacing="1" w:after="100" w:afterAutospacing="1" w:line="240" w:lineRule="auto"/>
      </w:pPr>
      <w:r>
        <w:t xml:space="preserve">phpMyAdmin — Interface de gestion MySQL : </w:t>
      </w:r>
      <w:hyperlink r:id="rId30" w:history="1">
        <w:r>
          <w:rPr>
            <w:rStyle w:val="Lienhypertexte"/>
          </w:rPr>
          <w:t>https://www.phpmyadmin.net/</w:t>
        </w:r>
      </w:hyperlink>
    </w:p>
    <w:p w:rsidR="00EF11E7" w:rsidRDefault="00EF11E7" w:rsidP="00D77AFA">
      <w:pPr>
        <w:pStyle w:val="NormalWeb"/>
        <w:numPr>
          <w:ilvl w:val="0"/>
          <w:numId w:val="68"/>
        </w:numPr>
        <w:spacing w:before="100" w:beforeAutospacing="1" w:after="100" w:afterAutospacing="1" w:line="240" w:lineRule="auto"/>
      </w:pPr>
      <w:r>
        <w:t xml:space="preserve">Google Chrome — Navigateur de test : </w:t>
      </w:r>
      <w:hyperlink r:id="rId31" w:history="1">
        <w:r>
          <w:rPr>
            <w:rStyle w:val="Lienhypertexte"/>
          </w:rPr>
          <w:t>https://www.google.com/chrome/</w:t>
        </w:r>
      </w:hyperlink>
    </w:p>
    <w:p w:rsidR="00EF11E7" w:rsidRPr="00D608FB" w:rsidRDefault="00EF11E7" w:rsidP="00EF11E7">
      <w:pPr>
        <w:pStyle w:val="Titre2"/>
        <w:rPr>
          <w:color w:val="4F6228" w:themeColor="accent3" w:themeShade="80"/>
        </w:rPr>
      </w:pPr>
      <w:r w:rsidRPr="00D608FB">
        <w:rPr>
          <w:color w:val="4F6228" w:themeColor="accent3" w:themeShade="80"/>
        </w:rPr>
        <w:t>Ressources en ligne</w:t>
      </w:r>
    </w:p>
    <w:p w:rsidR="00EF11E7" w:rsidRDefault="00EF11E7" w:rsidP="00D77AFA">
      <w:pPr>
        <w:pStyle w:val="NormalWeb"/>
        <w:numPr>
          <w:ilvl w:val="0"/>
          <w:numId w:val="69"/>
        </w:numPr>
        <w:spacing w:before="100" w:beforeAutospacing="1" w:after="100" w:afterAutospacing="1" w:line="240" w:lineRule="auto"/>
      </w:pPr>
      <w:r>
        <w:t xml:space="preserve">W3Schools — Tutoriels HTML, CSS, PHP et MySQL : </w:t>
      </w:r>
      <w:hyperlink r:id="rId32" w:history="1">
        <w:r>
          <w:rPr>
            <w:rStyle w:val="Lienhypertexte"/>
          </w:rPr>
          <w:t>https://www.w3schools.com/</w:t>
        </w:r>
      </w:hyperlink>
    </w:p>
    <w:p w:rsidR="00EF11E7" w:rsidRDefault="00EF11E7" w:rsidP="00D77AFA">
      <w:pPr>
        <w:pStyle w:val="NormalWeb"/>
        <w:numPr>
          <w:ilvl w:val="0"/>
          <w:numId w:val="69"/>
        </w:numPr>
        <w:spacing w:before="100" w:beforeAutospacing="1" w:after="100" w:afterAutospacing="1" w:line="240" w:lineRule="auto"/>
      </w:pPr>
      <w:r>
        <w:t xml:space="preserve">Stack Overflow — Résolution de problèmes techniques : </w:t>
      </w:r>
      <w:hyperlink r:id="rId33" w:history="1">
        <w:r>
          <w:rPr>
            <w:rStyle w:val="Lienhypertexte"/>
          </w:rPr>
          <w:t>https://stackoverflow.com/</w:t>
        </w:r>
      </w:hyperlink>
    </w:p>
    <w:p w:rsidR="00EF11E7" w:rsidRPr="002350C4" w:rsidRDefault="00EF11E7" w:rsidP="00D77AFA">
      <w:pPr>
        <w:pStyle w:val="NormalWeb"/>
        <w:numPr>
          <w:ilvl w:val="0"/>
          <w:numId w:val="69"/>
        </w:numPr>
        <w:spacing w:before="100" w:beforeAutospacing="1" w:after="100" w:afterAutospacing="1" w:line="240" w:lineRule="auto"/>
      </w:pPr>
      <w:r>
        <w:t xml:space="preserve">OpenClassrooms — Cours de développement web : </w:t>
      </w:r>
      <w:hyperlink r:id="rId34" w:history="1">
        <w:r>
          <w:rPr>
            <w:rStyle w:val="Lienhypertexte"/>
          </w:rPr>
          <w:t>https://openclassrooms.com/</w:t>
        </w:r>
      </w:hyperlink>
    </w:p>
    <w:sectPr w:rsidR="00EF11E7" w:rsidRPr="002350C4">
      <w:footerReference w:type="default" r:id="rId35"/>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77AFA" w:rsidRDefault="00D77AFA">
      <w:pPr>
        <w:spacing w:line="240" w:lineRule="auto"/>
      </w:pPr>
      <w:r>
        <w:separator/>
      </w:r>
    </w:p>
  </w:endnote>
  <w:endnote w:type="continuationSeparator" w:id="0">
    <w:p w:rsidR="00D77AFA" w:rsidRDefault="00D77AF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9810774"/>
      <w:docPartObj>
        <w:docPartGallery w:val="Page Numbers (Bottom of Page)"/>
        <w:docPartUnique/>
      </w:docPartObj>
    </w:sdtPr>
    <w:sdtContent>
      <w:p w:rsidR="00A2589D" w:rsidRDefault="00A2589D">
        <w:pPr>
          <w:pStyle w:val="Pieddepage"/>
          <w:jc w:val="center"/>
        </w:pPr>
        <w:r>
          <w:fldChar w:fldCharType="begin"/>
        </w:r>
        <w:r>
          <w:instrText>PAGE   \* MERGEFORMAT</w:instrText>
        </w:r>
        <w:r>
          <w:fldChar w:fldCharType="separate"/>
        </w:r>
        <w:r w:rsidRPr="00A2589D">
          <w:rPr>
            <w:noProof/>
            <w:lang w:val="fr-FR"/>
          </w:rPr>
          <w:t>42</w:t>
        </w:r>
        <w:r>
          <w:fldChar w:fldCharType="end"/>
        </w:r>
      </w:p>
    </w:sdtContent>
  </w:sdt>
  <w:p w:rsidR="00A2589D" w:rsidRPr="00A2589D" w:rsidRDefault="00A2589D">
    <w:pPr>
      <w:pStyle w:val="Pieddepage"/>
      <w:rPr>
        <w:lang w:val="fr-FR"/>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77AFA" w:rsidRDefault="00D77AFA">
      <w:pPr>
        <w:spacing w:after="0"/>
      </w:pPr>
      <w:r>
        <w:separator/>
      </w:r>
    </w:p>
  </w:footnote>
  <w:footnote w:type="continuationSeparator" w:id="0">
    <w:p w:rsidR="00D77AFA" w:rsidRDefault="00D77AFA">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966362CC"/>
    <w:multiLevelType w:val="multilevel"/>
    <w:tmpl w:val="966362C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nsid w:val="A1FE1D64"/>
    <w:multiLevelType w:val="multilevel"/>
    <w:tmpl w:val="A1FE1D6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nsid w:val="AB318A3C"/>
    <w:multiLevelType w:val="multilevel"/>
    <w:tmpl w:val="AB318A3C"/>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nsid w:val="BD0E012C"/>
    <w:multiLevelType w:val="multilevel"/>
    <w:tmpl w:val="BD0E012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
    <w:nsid w:val="C955AEB3"/>
    <w:multiLevelType w:val="multilevel"/>
    <w:tmpl w:val="C955AEB3"/>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
    <w:nsid w:val="D89BD9FD"/>
    <w:multiLevelType w:val="multilevel"/>
    <w:tmpl w:val="D89BD9FD"/>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
    <w:nsid w:val="FFFFFF7E"/>
    <w:multiLevelType w:val="singleLevel"/>
    <w:tmpl w:val="FFFFFF7E"/>
    <w:lvl w:ilvl="0">
      <w:start w:val="1"/>
      <w:numFmt w:val="decimal"/>
      <w:pStyle w:val="Listenumros3"/>
      <w:lvlText w:val="%1."/>
      <w:lvlJc w:val="left"/>
      <w:pPr>
        <w:tabs>
          <w:tab w:val="left" w:pos="1080"/>
        </w:tabs>
        <w:ind w:left="1080" w:hanging="360"/>
      </w:pPr>
    </w:lvl>
  </w:abstractNum>
  <w:abstractNum w:abstractNumId="7">
    <w:nsid w:val="FFFFFF7F"/>
    <w:multiLevelType w:val="singleLevel"/>
    <w:tmpl w:val="FFFFFF7F"/>
    <w:lvl w:ilvl="0">
      <w:start w:val="1"/>
      <w:numFmt w:val="decimal"/>
      <w:pStyle w:val="Listenumros2"/>
      <w:lvlText w:val="%1."/>
      <w:lvlJc w:val="left"/>
      <w:pPr>
        <w:tabs>
          <w:tab w:val="left" w:pos="720"/>
        </w:tabs>
        <w:ind w:left="720" w:hanging="360"/>
      </w:pPr>
    </w:lvl>
  </w:abstractNum>
  <w:abstractNum w:abstractNumId="8">
    <w:nsid w:val="FFFFFF82"/>
    <w:multiLevelType w:val="singleLevel"/>
    <w:tmpl w:val="FFFFFF82"/>
    <w:lvl w:ilvl="0">
      <w:start w:val="1"/>
      <w:numFmt w:val="bullet"/>
      <w:pStyle w:val="Listepuces3"/>
      <w:lvlText w:val=""/>
      <w:lvlJc w:val="left"/>
      <w:pPr>
        <w:tabs>
          <w:tab w:val="left" w:pos="1080"/>
        </w:tabs>
        <w:ind w:left="1080" w:hanging="360"/>
      </w:pPr>
      <w:rPr>
        <w:rFonts w:ascii="Symbol" w:hAnsi="Symbol" w:hint="default"/>
      </w:rPr>
    </w:lvl>
  </w:abstractNum>
  <w:abstractNum w:abstractNumId="9">
    <w:nsid w:val="FFFFFF83"/>
    <w:multiLevelType w:val="singleLevel"/>
    <w:tmpl w:val="FFFFFF83"/>
    <w:lvl w:ilvl="0">
      <w:start w:val="1"/>
      <w:numFmt w:val="bullet"/>
      <w:pStyle w:val="Listepuces2"/>
      <w:lvlText w:val=""/>
      <w:lvlJc w:val="left"/>
      <w:pPr>
        <w:tabs>
          <w:tab w:val="left" w:pos="720"/>
        </w:tabs>
        <w:ind w:left="720" w:hanging="360"/>
      </w:pPr>
      <w:rPr>
        <w:rFonts w:ascii="Symbol" w:hAnsi="Symbol" w:hint="default"/>
      </w:rPr>
    </w:lvl>
  </w:abstractNum>
  <w:abstractNum w:abstractNumId="10">
    <w:nsid w:val="FFFFFF88"/>
    <w:multiLevelType w:val="singleLevel"/>
    <w:tmpl w:val="FFFFFF88"/>
    <w:lvl w:ilvl="0">
      <w:start w:val="1"/>
      <w:numFmt w:val="decimal"/>
      <w:pStyle w:val="Listenumros"/>
      <w:lvlText w:val="%1."/>
      <w:lvlJc w:val="left"/>
      <w:pPr>
        <w:tabs>
          <w:tab w:val="left" w:pos="360"/>
        </w:tabs>
        <w:ind w:left="360" w:hanging="360"/>
      </w:pPr>
    </w:lvl>
  </w:abstractNum>
  <w:abstractNum w:abstractNumId="11">
    <w:nsid w:val="FFFFFF89"/>
    <w:multiLevelType w:val="singleLevel"/>
    <w:tmpl w:val="FFFFFF89"/>
    <w:lvl w:ilvl="0">
      <w:start w:val="1"/>
      <w:numFmt w:val="bullet"/>
      <w:pStyle w:val="Listepuces"/>
      <w:lvlText w:val=""/>
      <w:lvlJc w:val="left"/>
      <w:pPr>
        <w:tabs>
          <w:tab w:val="left" w:pos="360"/>
        </w:tabs>
        <w:ind w:left="360" w:hanging="360"/>
      </w:pPr>
      <w:rPr>
        <w:rFonts w:ascii="Symbol" w:hAnsi="Symbol" w:hint="default"/>
      </w:rPr>
    </w:lvl>
  </w:abstractNum>
  <w:abstractNum w:abstractNumId="12">
    <w:nsid w:val="016F1C93"/>
    <w:multiLevelType w:val="multilevel"/>
    <w:tmpl w:val="016F1C9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
    <w:nsid w:val="0A3246E9"/>
    <w:multiLevelType w:val="multilevel"/>
    <w:tmpl w:val="0A3246E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nsid w:val="0D733351"/>
    <w:multiLevelType w:val="multilevel"/>
    <w:tmpl w:val="0D73335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nsid w:val="11AD4618"/>
    <w:multiLevelType w:val="multilevel"/>
    <w:tmpl w:val="11AD461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
    <w:nsid w:val="198C53BA"/>
    <w:multiLevelType w:val="multilevel"/>
    <w:tmpl w:val="806C2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1ADC12A9"/>
    <w:multiLevelType w:val="multilevel"/>
    <w:tmpl w:val="1ADC12A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
    <w:nsid w:val="1B0079C9"/>
    <w:multiLevelType w:val="multilevel"/>
    <w:tmpl w:val="1B0079C9"/>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9">
    <w:nsid w:val="1C261061"/>
    <w:multiLevelType w:val="multilevel"/>
    <w:tmpl w:val="3C921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1E031017"/>
    <w:multiLevelType w:val="multilevel"/>
    <w:tmpl w:val="1E031017"/>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1">
    <w:nsid w:val="1EFE1C37"/>
    <w:multiLevelType w:val="multilevel"/>
    <w:tmpl w:val="247C2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20F50D9B"/>
    <w:multiLevelType w:val="multilevel"/>
    <w:tmpl w:val="20F50D9B"/>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3">
    <w:nsid w:val="231F3542"/>
    <w:multiLevelType w:val="multilevel"/>
    <w:tmpl w:val="231F354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4">
    <w:nsid w:val="244C3908"/>
    <w:multiLevelType w:val="multilevel"/>
    <w:tmpl w:val="244C390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5">
    <w:nsid w:val="2AD31556"/>
    <w:multiLevelType w:val="multilevel"/>
    <w:tmpl w:val="76E23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2B0069B4"/>
    <w:multiLevelType w:val="multilevel"/>
    <w:tmpl w:val="2B0069B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7">
    <w:nsid w:val="2C0B6AB6"/>
    <w:multiLevelType w:val="multilevel"/>
    <w:tmpl w:val="2C0B6AB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8">
    <w:nsid w:val="2CCC5BA8"/>
    <w:multiLevelType w:val="multilevel"/>
    <w:tmpl w:val="FD16F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2DE90251"/>
    <w:multiLevelType w:val="multilevel"/>
    <w:tmpl w:val="2DE9025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0">
    <w:nsid w:val="2EA3599C"/>
    <w:multiLevelType w:val="multilevel"/>
    <w:tmpl w:val="2EA3599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1">
    <w:nsid w:val="3D452F88"/>
    <w:multiLevelType w:val="multilevel"/>
    <w:tmpl w:val="675CA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3FB41E89"/>
    <w:multiLevelType w:val="multilevel"/>
    <w:tmpl w:val="3FB41E8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3">
    <w:nsid w:val="3FC403AC"/>
    <w:multiLevelType w:val="multilevel"/>
    <w:tmpl w:val="3FC403A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4">
    <w:nsid w:val="423B0F56"/>
    <w:multiLevelType w:val="multilevel"/>
    <w:tmpl w:val="423B0F56"/>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5">
    <w:nsid w:val="42CF628C"/>
    <w:multiLevelType w:val="multilevel"/>
    <w:tmpl w:val="42CF628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6">
    <w:nsid w:val="435C5A26"/>
    <w:multiLevelType w:val="multilevel"/>
    <w:tmpl w:val="435C5A2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7">
    <w:nsid w:val="48843B2A"/>
    <w:multiLevelType w:val="multilevel"/>
    <w:tmpl w:val="E2A8F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4BC16358"/>
    <w:multiLevelType w:val="multilevel"/>
    <w:tmpl w:val="4BC16358"/>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9">
    <w:nsid w:val="4D673426"/>
    <w:multiLevelType w:val="multilevel"/>
    <w:tmpl w:val="B2088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4DDD6B26"/>
    <w:multiLevelType w:val="multilevel"/>
    <w:tmpl w:val="4DDD6B2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1">
    <w:nsid w:val="515B5C20"/>
    <w:multiLevelType w:val="hybridMultilevel"/>
    <w:tmpl w:val="2626E9C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nsid w:val="52653D0F"/>
    <w:multiLevelType w:val="multilevel"/>
    <w:tmpl w:val="52653D0F"/>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3">
    <w:nsid w:val="53FB1A3E"/>
    <w:multiLevelType w:val="multilevel"/>
    <w:tmpl w:val="53FB1A3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4">
    <w:nsid w:val="55F8464D"/>
    <w:multiLevelType w:val="multilevel"/>
    <w:tmpl w:val="55F8464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5">
    <w:nsid w:val="5FA336FB"/>
    <w:multiLevelType w:val="multilevel"/>
    <w:tmpl w:val="5FA336F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6">
    <w:nsid w:val="5FD96044"/>
    <w:multiLevelType w:val="multilevel"/>
    <w:tmpl w:val="9E804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619563D0"/>
    <w:multiLevelType w:val="multilevel"/>
    <w:tmpl w:val="619563D0"/>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8">
    <w:nsid w:val="66F0402D"/>
    <w:multiLevelType w:val="multilevel"/>
    <w:tmpl w:val="66F0402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9">
    <w:nsid w:val="67C001CA"/>
    <w:multiLevelType w:val="multilevel"/>
    <w:tmpl w:val="9F784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683D4AE7"/>
    <w:multiLevelType w:val="multilevel"/>
    <w:tmpl w:val="683D4AE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1">
    <w:nsid w:val="69983CE4"/>
    <w:multiLevelType w:val="multilevel"/>
    <w:tmpl w:val="8654D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6A04579A"/>
    <w:multiLevelType w:val="multilevel"/>
    <w:tmpl w:val="0AA6E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6A96536C"/>
    <w:multiLevelType w:val="multilevel"/>
    <w:tmpl w:val="48960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6C7A5979"/>
    <w:multiLevelType w:val="multilevel"/>
    <w:tmpl w:val="9D0E9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6C8165D5"/>
    <w:multiLevelType w:val="multilevel"/>
    <w:tmpl w:val="E31E8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6D577B5B"/>
    <w:multiLevelType w:val="multilevel"/>
    <w:tmpl w:val="513E0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6D8A1144"/>
    <w:multiLevelType w:val="multilevel"/>
    <w:tmpl w:val="30E40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70ED78F5"/>
    <w:multiLevelType w:val="multilevel"/>
    <w:tmpl w:val="3E76B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710C1932"/>
    <w:multiLevelType w:val="multilevel"/>
    <w:tmpl w:val="A0345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71616304"/>
    <w:multiLevelType w:val="multilevel"/>
    <w:tmpl w:val="71616304"/>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1">
    <w:nsid w:val="71F35877"/>
    <w:multiLevelType w:val="multilevel"/>
    <w:tmpl w:val="71F35877"/>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2">
    <w:nsid w:val="72543F22"/>
    <w:multiLevelType w:val="multilevel"/>
    <w:tmpl w:val="5D18C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734B59B8"/>
    <w:multiLevelType w:val="multilevel"/>
    <w:tmpl w:val="731A1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75C02543"/>
    <w:multiLevelType w:val="multilevel"/>
    <w:tmpl w:val="75C02543"/>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5">
    <w:nsid w:val="760E4D1D"/>
    <w:multiLevelType w:val="multilevel"/>
    <w:tmpl w:val="760E4D1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6">
    <w:nsid w:val="76B30B91"/>
    <w:multiLevelType w:val="multilevel"/>
    <w:tmpl w:val="BAACF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7C36671F"/>
    <w:multiLevelType w:val="multilevel"/>
    <w:tmpl w:val="7C36671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8">
    <w:nsid w:val="7CE354C7"/>
    <w:multiLevelType w:val="multilevel"/>
    <w:tmpl w:val="1AFCB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6"/>
  </w:num>
  <w:num w:numId="3">
    <w:abstractNumId w:val="10"/>
  </w:num>
  <w:num w:numId="4">
    <w:abstractNumId w:val="7"/>
  </w:num>
  <w:num w:numId="5">
    <w:abstractNumId w:val="8"/>
  </w:num>
  <w:num w:numId="6">
    <w:abstractNumId w:val="11"/>
  </w:num>
  <w:num w:numId="7">
    <w:abstractNumId w:val="42"/>
  </w:num>
  <w:num w:numId="8">
    <w:abstractNumId w:val="61"/>
  </w:num>
  <w:num w:numId="9">
    <w:abstractNumId w:val="47"/>
  </w:num>
  <w:num w:numId="10">
    <w:abstractNumId w:val="20"/>
  </w:num>
  <w:num w:numId="11">
    <w:abstractNumId w:val="64"/>
  </w:num>
  <w:num w:numId="12">
    <w:abstractNumId w:val="18"/>
  </w:num>
  <w:num w:numId="13">
    <w:abstractNumId w:val="34"/>
  </w:num>
  <w:num w:numId="14">
    <w:abstractNumId w:val="22"/>
  </w:num>
  <w:num w:numId="15">
    <w:abstractNumId w:val="38"/>
  </w:num>
  <w:num w:numId="16">
    <w:abstractNumId w:val="65"/>
  </w:num>
  <w:num w:numId="17">
    <w:abstractNumId w:val="36"/>
  </w:num>
  <w:num w:numId="18">
    <w:abstractNumId w:val="12"/>
  </w:num>
  <w:num w:numId="19">
    <w:abstractNumId w:val="29"/>
  </w:num>
  <w:num w:numId="20">
    <w:abstractNumId w:val="13"/>
  </w:num>
  <w:num w:numId="21">
    <w:abstractNumId w:val="45"/>
  </w:num>
  <w:num w:numId="22">
    <w:abstractNumId w:val="30"/>
  </w:num>
  <w:num w:numId="23">
    <w:abstractNumId w:val="50"/>
  </w:num>
  <w:num w:numId="24">
    <w:abstractNumId w:val="32"/>
  </w:num>
  <w:num w:numId="25">
    <w:abstractNumId w:val="15"/>
  </w:num>
  <w:num w:numId="26">
    <w:abstractNumId w:val="48"/>
  </w:num>
  <w:num w:numId="27">
    <w:abstractNumId w:val="67"/>
  </w:num>
  <w:num w:numId="28">
    <w:abstractNumId w:val="24"/>
  </w:num>
  <w:num w:numId="29">
    <w:abstractNumId w:val="33"/>
  </w:num>
  <w:num w:numId="30">
    <w:abstractNumId w:val="26"/>
  </w:num>
  <w:num w:numId="31">
    <w:abstractNumId w:val="17"/>
  </w:num>
  <w:num w:numId="32">
    <w:abstractNumId w:val="27"/>
  </w:num>
  <w:num w:numId="33">
    <w:abstractNumId w:val="44"/>
  </w:num>
  <w:num w:numId="34">
    <w:abstractNumId w:val="40"/>
  </w:num>
  <w:num w:numId="35">
    <w:abstractNumId w:val="43"/>
  </w:num>
  <w:num w:numId="36">
    <w:abstractNumId w:val="14"/>
  </w:num>
  <w:num w:numId="37">
    <w:abstractNumId w:val="2"/>
  </w:num>
  <w:num w:numId="38">
    <w:abstractNumId w:val="5"/>
  </w:num>
  <w:num w:numId="39">
    <w:abstractNumId w:val="23"/>
  </w:num>
  <w:num w:numId="40">
    <w:abstractNumId w:val="60"/>
  </w:num>
  <w:num w:numId="41">
    <w:abstractNumId w:val="0"/>
  </w:num>
  <w:num w:numId="42">
    <w:abstractNumId w:val="4"/>
  </w:num>
  <w:num w:numId="43">
    <w:abstractNumId w:val="1"/>
  </w:num>
  <w:num w:numId="44">
    <w:abstractNumId w:val="35"/>
  </w:num>
  <w:num w:numId="45">
    <w:abstractNumId w:val="3"/>
  </w:num>
  <w:num w:numId="46">
    <w:abstractNumId w:val="41"/>
  </w:num>
  <w:num w:numId="47">
    <w:abstractNumId w:val="46"/>
  </w:num>
  <w:num w:numId="48">
    <w:abstractNumId w:val="59"/>
  </w:num>
  <w:num w:numId="49">
    <w:abstractNumId w:val="31"/>
  </w:num>
  <w:num w:numId="50">
    <w:abstractNumId w:val="54"/>
  </w:num>
  <w:num w:numId="51">
    <w:abstractNumId w:val="28"/>
  </w:num>
  <w:num w:numId="52">
    <w:abstractNumId w:val="57"/>
  </w:num>
  <w:num w:numId="53">
    <w:abstractNumId w:val="19"/>
  </w:num>
  <w:num w:numId="54">
    <w:abstractNumId w:val="62"/>
  </w:num>
  <w:num w:numId="55">
    <w:abstractNumId w:val="37"/>
  </w:num>
  <w:num w:numId="56">
    <w:abstractNumId w:val="63"/>
  </w:num>
  <w:num w:numId="57">
    <w:abstractNumId w:val="49"/>
  </w:num>
  <w:num w:numId="58">
    <w:abstractNumId w:val="52"/>
  </w:num>
  <w:num w:numId="59">
    <w:abstractNumId w:val="25"/>
  </w:num>
  <w:num w:numId="60">
    <w:abstractNumId w:val="21"/>
  </w:num>
  <w:num w:numId="61">
    <w:abstractNumId w:val="55"/>
  </w:num>
  <w:num w:numId="62">
    <w:abstractNumId w:val="53"/>
  </w:num>
  <w:num w:numId="63">
    <w:abstractNumId w:val="16"/>
  </w:num>
  <w:num w:numId="64">
    <w:abstractNumId w:val="66"/>
  </w:num>
  <w:num w:numId="65">
    <w:abstractNumId w:val="51"/>
  </w:num>
  <w:num w:numId="66">
    <w:abstractNumId w:val="39"/>
  </w:num>
  <w:num w:numId="67">
    <w:abstractNumId w:val="56"/>
  </w:num>
  <w:num w:numId="68">
    <w:abstractNumId w:val="68"/>
  </w:num>
  <w:num w:numId="69">
    <w:abstractNumId w:val="58"/>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grammar="clean"/>
  <w:defaultTabStop w:val="720"/>
  <w:hyphenationZone w:val="425"/>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25DAD"/>
    <w:rsid w:val="00034616"/>
    <w:rsid w:val="0006063C"/>
    <w:rsid w:val="00130EEC"/>
    <w:rsid w:val="0015074B"/>
    <w:rsid w:val="0016330E"/>
    <w:rsid w:val="001C01BF"/>
    <w:rsid w:val="002350C4"/>
    <w:rsid w:val="0029639D"/>
    <w:rsid w:val="00326F90"/>
    <w:rsid w:val="003A5F76"/>
    <w:rsid w:val="004F7B3B"/>
    <w:rsid w:val="00502A2A"/>
    <w:rsid w:val="005C3788"/>
    <w:rsid w:val="00692C5C"/>
    <w:rsid w:val="006E398D"/>
    <w:rsid w:val="006E43BF"/>
    <w:rsid w:val="007B37A3"/>
    <w:rsid w:val="00810593"/>
    <w:rsid w:val="009D150A"/>
    <w:rsid w:val="00A2589D"/>
    <w:rsid w:val="00AA1D8D"/>
    <w:rsid w:val="00B47730"/>
    <w:rsid w:val="00BE1F07"/>
    <w:rsid w:val="00BE2498"/>
    <w:rsid w:val="00C82284"/>
    <w:rsid w:val="00CB0664"/>
    <w:rsid w:val="00CD7E30"/>
    <w:rsid w:val="00D608FB"/>
    <w:rsid w:val="00D77AFA"/>
    <w:rsid w:val="00EF11E7"/>
    <w:rsid w:val="00EF2641"/>
    <w:rsid w:val="00F51217"/>
    <w:rsid w:val="00F57836"/>
    <w:rsid w:val="00FA0F66"/>
    <w:rsid w:val="00FC693F"/>
    <w:rsid w:val="1677496A"/>
    <w:rsid w:val="287D51FA"/>
    <w:rsid w:val="3C022A83"/>
    <w:rsid w:val="441257C0"/>
    <w:rsid w:val="57892BAB"/>
    <w:rsid w:val="5CE65575"/>
    <w:rsid w:val="60F1769A"/>
    <w:rsid w:val="649B4C2A"/>
    <w:rsid w:val="651D1CF3"/>
    <w:rsid w:val="6CFE78DF"/>
    <w:rsid w:val="7751784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fr-FR" w:eastAsia="fr-FR" w:bidi="ar-SA"/>
      </w:rPr>
    </w:rPrDefault>
    <w:pPrDefault/>
  </w:docDefaults>
  <w:latentStyles w:defLockedState="0" w:defUIPriority="99" w:defSemiHidden="0" w:defUnhideWhenUsed="1" w:defQFormat="0" w:count="267">
    <w:lsdException w:name="Normal" w:uiPriority="0" w:unhideWhenUsed="0" w:qFormat="1"/>
    <w:lsdException w:name="heading 1" w:uiPriority="9" w:unhideWhenUsed="0" w:qFormat="1"/>
    <w:lsdException w:name="heading 2" w:uiPriority="9" w:qFormat="1"/>
    <w:lsdException w:name="heading 3"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qFormat="1"/>
    <w:lsdException w:name="footer" w:qFormat="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toa heading" w:semiHidden="1"/>
    <w:lsdException w:name="List" w:qFormat="1"/>
    <w:lsdException w:name="List Bullet" w:qFormat="1"/>
    <w:lsdException w:name="List Number" w:qFormat="1"/>
    <w:lsdException w:name="List 2" w:qFormat="1"/>
    <w:lsdException w:name="List 3" w:qFormat="1"/>
    <w:lsdException w:name="List 4" w:semiHidden="1"/>
    <w:lsdException w:name="List 5" w:semiHidden="1"/>
    <w:lsdException w:name="List Bullet 2" w:qFormat="1"/>
    <w:lsdException w:name="List Bullet 3" w:qFormat="1"/>
    <w:lsdException w:name="List Bullet 4" w:semiHidden="1"/>
    <w:lsdException w:name="List Bullet 5" w:semiHidden="1"/>
    <w:lsdException w:name="List Number 2" w:qFormat="1"/>
    <w:lsdException w:name="List Number 3" w:qFormat="1"/>
    <w:lsdException w:name="List Number 4" w:semiHidden="1"/>
    <w:lsdException w:name="List Number 5" w:semiHidden="1"/>
    <w:lsdException w:name="Title" w:uiPriority="10" w:unhideWhenUsed="0" w:qFormat="1"/>
    <w:lsdException w:name="Closing" w:semiHidden="1"/>
    <w:lsdException w:name="Signature" w:semiHidden="1"/>
    <w:lsdException w:name="Default Paragraph Font" w:uiPriority="1" w:qFormat="1"/>
    <w:lsdException w:name="Body Text" w:qFormat="1"/>
    <w:lsdException w:name="Body Text Indent" w:semiHidden="1"/>
    <w:lsdException w:name="List Continue" w:qFormat="1"/>
    <w:lsdException w:name="List Continue 2" w:qFormat="1"/>
    <w:lsdException w:name="List Continue 4" w:semiHidden="1"/>
    <w:lsdException w:name="List Continue 5" w:semiHidden="1"/>
    <w:lsdException w:name="Message Header" w:semiHidden="1"/>
    <w:lsdException w:name="Subtitle" w:uiPriority="11" w:unhideWhenUsed="0"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qFormat="1"/>
    <w:lsdException w:name="Body Text 3" w:qFormat="1"/>
    <w:lsdException w:name="Body Text Indent 2" w:semiHidden="1"/>
    <w:lsdException w:name="Body Text Indent 3" w:semiHidden="1"/>
    <w:lsdException w:name="Block Text" w:semiHidden="1"/>
    <w:lsdException w:name="Hyperlink" w:semiHidden="1"/>
    <w:lsdException w:name="FollowedHyperlink" w:semiHidden="1"/>
    <w:lsdException w:name="Strong" w:uiPriority="22" w:unhideWhenUsed="0" w:qFormat="1"/>
    <w:lsdException w:name="Emphasis" w:uiPriority="20" w:unhideWhenUsed="0" w:qFormat="1"/>
    <w:lsdException w:name="Document Map" w:semiHidden="1"/>
    <w:lsdException w:name="Plain Text" w:semiHidden="1"/>
    <w:lsdException w:name="E-mail Signature" w:semiHidden="1"/>
    <w:lsdException w:name="HTML Top of Form" w:semiHidden="1"/>
    <w:lsdException w:name="HTML Bottom of Form" w:semiHidden="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qFormat="1"/>
    <w:lsdException w:name="annotation subject" w:semiHidden="1"/>
    <w:lsdException w:name="No List" w:semiHidden="1"/>
    <w:lsdException w:name="Outline List 1" w:semiHidden="1"/>
    <w:lsdException w:name="Outline List 2" w:semiHidden="1"/>
    <w:lsdException w:name="Outline List 3" w:semiHidden="1"/>
    <w:lsdException w:name="Table Simple 1" w:semiHidden="1"/>
    <w:lsdException w:name="Table Simple 2" w:semiHidden="1"/>
    <w:lsdException w:name="Table Simple 3" w:semiHidden="1"/>
    <w:lsdException w:name="Table Classic 1" w:semiHidden="1"/>
    <w:lsdException w:name="Table Classic 2" w:semiHidden="1"/>
    <w:lsdException w:name="Table Classic 3" w:semiHidden="1"/>
    <w:lsdException w:name="Table Classic 4" w:semiHidden="1"/>
    <w:lsdException w:name="Table Colorful 1" w:semiHidden="1"/>
    <w:lsdException w:name="Table Colorful 2" w:semiHidden="1"/>
    <w:lsdException w:name="Table Colorful 3" w:semiHidden="1"/>
    <w:lsdException w:name="Table Columns 1" w:semiHidden="1"/>
    <w:lsdException w:name="Table Columns 2" w:semiHidden="1"/>
    <w:lsdException w:name="Table Columns 3" w:semiHidden="1"/>
    <w:lsdException w:name="Table Columns 4" w:semiHidden="1"/>
    <w:lsdException w:name="Table Columns 5" w:semiHidden="1"/>
    <w:lsdException w:name="Table Grid 1" w:semiHidden="1"/>
    <w:lsdException w:name="Table Grid 2" w:semiHidden="1"/>
    <w:lsdException w:name="Table Grid 3" w:semiHidden="1"/>
    <w:lsdException w:name="Table Grid 4" w:semiHidden="1"/>
    <w:lsdException w:name="Table Grid 5" w:semiHidden="1"/>
    <w:lsdException w:name="Table Grid 6" w:semiHidden="1"/>
    <w:lsdException w:name="Table Grid 7" w:semiHidden="1"/>
    <w:lsdException w:name="Table Grid 8" w:semiHidden="1"/>
    <w:lsdException w:name="Table List 1" w:semiHidden="1"/>
    <w:lsdException w:name="Table List 2" w:semiHidden="1"/>
    <w:lsdException w:name="Table List 3" w:semiHidden="1"/>
    <w:lsdException w:name="Table List 4" w:semiHidden="1"/>
    <w:lsdException w:name="Table List 5" w:semiHidden="1"/>
    <w:lsdException w:name="Table List 6" w:semiHidden="1"/>
    <w:lsdException w:name="Table List 7" w:semiHidden="1"/>
    <w:lsdException w:name="Table List 8" w:semiHidden="1"/>
    <w:lsdException w:name="Table 3D effects 1" w:semiHidden="1"/>
    <w:lsdException w:name="Table 3D effects 2" w:semiHidden="1"/>
    <w:lsdException w:name="Table 3D effects 3" w:semiHidden="1"/>
    <w:lsdException w:name="Table Contemporary" w:semiHidden="1"/>
    <w:lsdException w:name="Table Elegant" w:semiHidden="1"/>
    <w:lsdException w:name="Table Professional" w:semiHidden="1"/>
    <w:lsdException w:name="Table Subtle 1" w:semiHidden="1"/>
    <w:lsdException w:name="Table Subtle 2" w:semiHidden="1"/>
    <w:lsdException w:name="Table Web 1" w:semiHidden="1"/>
    <w:lsdException w:name="Table Web 2" w:semiHidden="1"/>
    <w:lsdException w:name="Table Web 3" w:semiHidden="1"/>
    <w:lsdException w:name="Balloon Text" w:semiHidden="1"/>
    <w:lsdException w:name="Table Grid" w:uiPriority="59" w:unhideWhenUsed="0"/>
    <w:lsdException w:name="Table Theme" w:semiHidden="1"/>
    <w:lsdException w:name="Placeholder Text" w:semiHidden="1"/>
    <w:lsdException w:name="No Spacing" w:uiPriority="1" w:unhideWhenUsed="0" w:qFormat="1"/>
    <w:lsdException w:name="Light Shading" w:uiPriority="60" w:unhideWhenUsed="0"/>
    <w:lsdException w:name="Light List" w:uiPriority="61" w:unhideWhenUsed="0" w:qFormat="1"/>
    <w:lsdException w:name="Light Grid" w:uiPriority="62" w:unhideWhenUsed="0"/>
    <w:lsdException w:name="Medium Shading 1" w:uiPriority="63" w:unhideWhenUsed="0"/>
    <w:lsdException w:name="Medium Shading 2" w:uiPriority="64" w:unhideWhenUsed="0"/>
    <w:lsdException w:name="Medium List 1" w:uiPriority="65" w:unhideWhenUsed="0"/>
    <w:lsdException w:name="Medium List 2" w:uiPriority="66" w:unhideWhenUsed="0"/>
    <w:lsdException w:name="Medium Grid 1" w:uiPriority="67" w:unhideWhenUsed="0" w:qFormat="1"/>
    <w:lsdException w:name="Medium Grid 2" w:uiPriority="68" w:unhideWhenUsed="0"/>
    <w:lsdException w:name="Medium Grid 3" w:uiPriority="69" w:unhideWhenUsed="0"/>
    <w:lsdException w:name="Dark List" w:uiPriority="70" w:unhideWhenUsed="0"/>
    <w:lsdException w:name="Colorful Shading" w:uiPriority="71" w:unhideWhenUsed="0"/>
    <w:lsdException w:name="Colorful List" w:uiPriority="72" w:unhideWhenUsed="0"/>
    <w:lsdException w:name="Colorful Grid" w:uiPriority="73" w:unhideWhenUsed="0"/>
    <w:lsdException w:name="Light Shading Accent 1" w:uiPriority="60" w:unhideWhenUsed="0"/>
    <w:lsdException w:name="Light List Accent 1" w:uiPriority="61" w:unhideWhenUsed="0"/>
    <w:lsdException w:name="Light Grid Accent 1" w:uiPriority="62" w:unhideWhenUsed="0"/>
    <w:lsdException w:name="Medium Shading 1 Accent 1" w:uiPriority="63" w:unhideWhenUsed="0"/>
    <w:lsdException w:name="Medium Shading 2 Accent 1" w:uiPriority="64" w:unhideWhenUsed="0" w:qFormat="1"/>
    <w:lsdException w:name="Medium List 1 Accent 1" w:uiPriority="65" w:unhideWhenUsed="0"/>
    <w:lsdException w:name="Revision" w:semiHidden="1"/>
    <w:lsdException w:name="List Paragraph" w:uiPriority="34" w:unhideWhenUsed="0" w:qFormat="1"/>
    <w:lsdException w:name="Quote" w:uiPriority="29" w:unhideWhenUsed="0" w:qFormat="1"/>
    <w:lsdException w:name="Intense Quote" w:uiPriority="30" w:unhideWhenUsed="0" w:qFormat="1"/>
    <w:lsdException w:name="Medium List 2 Accent 1" w:uiPriority="66" w:unhideWhenUsed="0"/>
    <w:lsdException w:name="Medium Grid 1 Accent 1" w:uiPriority="67" w:unhideWhenUsed="0" w:qFormat="1"/>
    <w:lsdException w:name="Medium Grid 2 Accent 1" w:uiPriority="68" w:unhideWhenUsed="0"/>
    <w:lsdException w:name="Medium Grid 3 Accent 1" w:uiPriority="69" w:unhideWhenUsed="0"/>
    <w:lsdException w:name="Dark List Accent 1" w:uiPriority="70" w:unhideWhenUsed="0"/>
    <w:lsdException w:name="Colorful Shading Accent 1" w:uiPriority="71" w:unhideWhenUsed="0"/>
    <w:lsdException w:name="Colorful List Accent 1" w:uiPriority="72" w:unhideWhenUsed="0"/>
    <w:lsdException w:name="Colorful Grid Accent 1" w:uiPriority="73" w:unhideWhenUsed="0"/>
    <w:lsdException w:name="Light Shading Accent 2" w:uiPriority="60" w:unhideWhenUsed="0"/>
    <w:lsdException w:name="Light List Accent 2" w:uiPriority="61" w:unhideWhenUsed="0" w:qFormat="1"/>
    <w:lsdException w:name="Light Grid Accent 2" w:uiPriority="62" w:unhideWhenUsed="0" w:qFormat="1"/>
    <w:lsdException w:name="Medium Shading 1 Accent 2" w:uiPriority="63" w:unhideWhenUsed="0" w:qFormat="1"/>
    <w:lsdException w:name="Medium Shading 2 Accent 2" w:uiPriority="64" w:unhideWhenUsed="0"/>
    <w:lsdException w:name="Medium List 1 Accent 2" w:uiPriority="65" w:unhideWhenUsed="0" w:qFormat="1"/>
    <w:lsdException w:name="Medium List 2 Accent 2" w:uiPriority="66" w:unhideWhenUsed="0"/>
    <w:lsdException w:name="Medium Grid 1 Accent 2" w:uiPriority="67" w:unhideWhenUsed="0" w:qFormat="1"/>
    <w:lsdException w:name="Medium Grid 2 Accent 2" w:uiPriority="68" w:unhideWhenUsed="0"/>
    <w:lsdException w:name="Medium Grid 3 Accent 2" w:uiPriority="69" w:unhideWhenUsed="0"/>
    <w:lsdException w:name="Dark List Accent 2" w:uiPriority="70" w:unhideWhenUsed="0"/>
    <w:lsdException w:name="Colorful Shading Accent 2" w:uiPriority="71" w:unhideWhenUsed="0"/>
    <w:lsdException w:name="Colorful List Accent 2" w:uiPriority="72" w:unhideWhenUsed="0"/>
    <w:lsdException w:name="Colorful Grid Accent 2" w:uiPriority="73" w:unhideWhenUsed="0"/>
    <w:lsdException w:name="Light Shading Accent 3" w:uiPriority="60" w:unhideWhenUsed="0"/>
    <w:lsdException w:name="Light List Accent 3" w:uiPriority="61" w:unhideWhenUsed="0"/>
    <w:lsdException w:name="Light Grid Accent 3" w:uiPriority="62" w:unhideWhenUsed="0"/>
    <w:lsdException w:name="Medium Shading 1 Accent 3" w:uiPriority="63" w:unhideWhenUsed="0" w:qFormat="1"/>
    <w:lsdException w:name="Medium Shading 2 Accent 3" w:uiPriority="64" w:unhideWhenUsed="0" w:qFormat="1"/>
    <w:lsdException w:name="Medium List 1 Accent 3" w:uiPriority="65" w:unhideWhenUsed="0"/>
    <w:lsdException w:name="Medium List 2 Accent 3" w:uiPriority="66" w:unhideWhenUsed="0"/>
    <w:lsdException w:name="Medium Grid 1 Accent 3" w:uiPriority="67" w:unhideWhenUsed="0"/>
    <w:lsdException w:name="Medium Grid 2 Accent 3" w:uiPriority="68" w:unhideWhenUsed="0"/>
    <w:lsdException w:name="Medium Grid 3 Accent 3" w:uiPriority="69" w:unhideWhenUsed="0"/>
    <w:lsdException w:name="Dark List Accent 3" w:uiPriority="70" w:unhideWhenUsed="0"/>
    <w:lsdException w:name="Colorful Shading Accent 3" w:uiPriority="71" w:unhideWhenUsed="0"/>
    <w:lsdException w:name="Colorful List Accent 3" w:uiPriority="72" w:unhideWhenUsed="0"/>
    <w:lsdException w:name="Colorful Grid Accent 3" w:uiPriority="73" w:unhideWhenUsed="0"/>
    <w:lsdException w:name="Light Shading Accent 4" w:uiPriority="60" w:unhideWhenUsed="0" w:qFormat="1"/>
    <w:lsdException w:name="Light List Accent 4" w:uiPriority="61" w:unhideWhenUsed="0" w:qFormat="1"/>
    <w:lsdException w:name="Light Grid Accent 4" w:uiPriority="62" w:unhideWhenUsed="0"/>
    <w:lsdException w:name="Medium Shading 1 Accent 4" w:uiPriority="63" w:unhideWhenUsed="0"/>
    <w:lsdException w:name="Medium Shading 2 Accent 4" w:uiPriority="64" w:unhideWhenUsed="0" w:qFormat="1"/>
    <w:lsdException w:name="Medium List 1 Accent 4" w:uiPriority="65" w:unhideWhenUsed="0" w:qFormat="1"/>
    <w:lsdException w:name="Medium List 2 Accent 4" w:uiPriority="66" w:unhideWhenUsed="0" w:qFormat="1"/>
    <w:lsdException w:name="Medium Grid 1 Accent 4" w:uiPriority="67" w:unhideWhenUsed="0"/>
    <w:lsdException w:name="Medium Grid 2 Accent 4" w:uiPriority="68" w:unhideWhenUsed="0"/>
    <w:lsdException w:name="Medium Grid 3 Accent 4" w:uiPriority="69" w:unhideWhenUsed="0"/>
    <w:lsdException w:name="Dark List Accent 4" w:uiPriority="70" w:unhideWhenUsed="0"/>
    <w:lsdException w:name="Colorful Shading Accent 4" w:uiPriority="71" w:unhideWhenUsed="0"/>
    <w:lsdException w:name="Colorful List Accent 4" w:uiPriority="72" w:unhideWhenUsed="0"/>
    <w:lsdException w:name="Colorful Grid Accent 4" w:uiPriority="73" w:unhideWhenUsed="0"/>
    <w:lsdException w:name="Light Shading Accent 5" w:uiPriority="60" w:unhideWhenUsed="0"/>
    <w:lsdException w:name="Light List Accent 5" w:uiPriority="61" w:unhideWhenUsed="0"/>
    <w:lsdException w:name="Light Grid Accent 5" w:uiPriority="62" w:unhideWhenUsed="0"/>
    <w:lsdException w:name="Medium Shading 1 Accent 5" w:uiPriority="63" w:unhideWhenUsed="0"/>
    <w:lsdException w:name="Medium Shading 2 Accent 5" w:uiPriority="64" w:unhideWhenUsed="0"/>
    <w:lsdException w:name="Medium List 1 Accent 5" w:uiPriority="65" w:unhideWhenUsed="0" w:qFormat="1"/>
    <w:lsdException w:name="Medium List 2 Accent 5" w:uiPriority="66" w:unhideWhenUsed="0"/>
    <w:lsdException w:name="Medium Grid 1 Accent 5" w:uiPriority="67" w:unhideWhenUsed="0"/>
    <w:lsdException w:name="Medium Grid 2 Accent 5" w:uiPriority="68" w:unhideWhenUsed="0"/>
    <w:lsdException w:name="Medium Grid 3 Accent 5" w:uiPriority="69" w:unhideWhenUsed="0"/>
    <w:lsdException w:name="Dark List Accent 5" w:uiPriority="70" w:unhideWhenUsed="0"/>
    <w:lsdException w:name="Colorful Shading Accent 5" w:uiPriority="71" w:unhideWhenUsed="0"/>
    <w:lsdException w:name="Colorful List Accent 5" w:uiPriority="72" w:unhideWhenUsed="0"/>
    <w:lsdException w:name="Colorful Grid Accent 5" w:uiPriority="73" w:unhideWhenUsed="0"/>
    <w:lsdException w:name="Light Shading Accent 6" w:uiPriority="60" w:unhideWhenUsed="0"/>
    <w:lsdException w:name="Light List Accent 6" w:uiPriority="61" w:unhideWhenUsed="0" w:qFormat="1"/>
    <w:lsdException w:name="Light Grid Accent 6" w:uiPriority="62" w:unhideWhenUsed="0"/>
    <w:lsdException w:name="Medium Shading 1 Accent 6" w:uiPriority="63" w:unhideWhenUsed="0"/>
    <w:lsdException w:name="Medium Shading 2 Accent 6" w:uiPriority="64" w:unhideWhenUsed="0" w:qFormat="1"/>
    <w:lsdException w:name="Medium List 1 Accent 6" w:uiPriority="65" w:unhideWhenUsed="0"/>
    <w:lsdException w:name="Medium List 2 Accent 6" w:uiPriority="66" w:unhideWhenUsed="0" w:qFormat="1"/>
    <w:lsdException w:name="Medium Grid 1 Accent 6" w:uiPriority="67" w:unhideWhenUsed="0"/>
    <w:lsdException w:name="Medium Grid 2 Accent 6" w:uiPriority="68" w:unhideWhenUsed="0"/>
    <w:lsdException w:name="Medium Grid 3 Accent 6" w:uiPriority="69" w:unhideWhenUsed="0"/>
    <w:lsdException w:name="Dark List Accent 6" w:uiPriority="70" w:unhideWhenUsed="0"/>
    <w:lsdException w:name="Colorful Shading Accent 6" w:uiPriority="71" w:unhideWhenUsed="0"/>
    <w:lsdException w:name="Colorful List Accent 6" w:uiPriority="72" w:unhideWhenUsed="0"/>
    <w:lsdException w:name="Colorful Grid Accent 6" w:uiPriority="73" w:unhideWhenUsed="0"/>
    <w:lsdException w:name="Subtle Emphasis" w:uiPriority="19" w:unhideWhenUsed="0" w:qFormat="1"/>
    <w:lsdException w:name="Intense Emphasis" w:uiPriority="21" w:unhideWhenUsed="0" w:qFormat="1"/>
    <w:lsdException w:name="Subtle Reference" w:uiPriority="31" w:unhideWhenUsed="0" w:qFormat="1"/>
    <w:lsdException w:name="Intense Reference" w:uiPriority="32" w:unhideWhenUsed="0" w:qFormat="1"/>
    <w:lsdException w:name="Book Title" w:uiPriority="33" w:unhideWhenUsed="0" w:qFormat="1"/>
    <w:lsdException w:name="Bibliography" w:semiHidden="1" w:uiPriority="37"/>
    <w:lsdException w:name="TOC Heading" w:semiHidden="1" w:uiPriority="39" w:qFormat="1"/>
  </w:latentStyles>
  <w:style w:type="paragraph" w:default="1" w:styleId="Normal">
    <w:name w:val="Normal"/>
    <w:qFormat/>
    <w:rsid w:val="00BE2498"/>
    <w:pPr>
      <w:spacing w:after="200" w:line="276" w:lineRule="auto"/>
    </w:pPr>
    <w:rPr>
      <w:rFonts w:asciiTheme="minorHAnsi" w:eastAsiaTheme="minorEastAsia" w:hAnsiTheme="minorHAnsi" w:cstheme="minorBidi"/>
      <w:sz w:val="22"/>
      <w:szCs w:val="22"/>
      <w:lang w:val="en-US" w:eastAsia="en-US"/>
    </w:rPr>
  </w:style>
  <w:style w:type="paragraph" w:styleId="Titre1">
    <w:name w:val="heading 1"/>
    <w:basedOn w:val="Normal"/>
    <w:next w:val="Normal"/>
    <w:link w:val="Titre1C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Titre6">
    <w:name w:val="heading 6"/>
    <w:basedOn w:val="Normal"/>
    <w:next w:val="Normal"/>
    <w:link w:val="Titre6C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Titre7">
    <w:name w:val="heading 7"/>
    <w:basedOn w:val="Normal"/>
    <w:next w:val="Normal"/>
    <w:link w:val="Titre7C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CodeHTML">
    <w:name w:val="HTML Code"/>
    <w:uiPriority w:val="99"/>
    <w:semiHidden/>
    <w:unhideWhenUsed/>
    <w:rPr>
      <w:rFonts w:ascii="Courier New" w:hAnsi="Courier New" w:cs="Courier New"/>
      <w:sz w:val="20"/>
      <w:szCs w:val="20"/>
    </w:rPr>
  </w:style>
  <w:style w:type="character" w:styleId="lev">
    <w:name w:val="Strong"/>
    <w:basedOn w:val="Policepardfaut"/>
    <w:uiPriority w:val="22"/>
    <w:qFormat/>
    <w:rPr>
      <w:b/>
      <w:bCs/>
    </w:rPr>
  </w:style>
  <w:style w:type="character" w:styleId="Accentuation">
    <w:name w:val="Emphasis"/>
    <w:basedOn w:val="Policepardfaut"/>
    <w:uiPriority w:val="20"/>
    <w:qFormat/>
    <w:rPr>
      <w:i/>
      <w:iCs/>
    </w:rPr>
  </w:style>
  <w:style w:type="paragraph" w:styleId="Sous-titre">
    <w:name w:val="Subtitle"/>
    <w:basedOn w:val="Normal"/>
    <w:next w:val="Normal"/>
    <w:link w:val="Sous-titreCar"/>
    <w:uiPriority w:val="11"/>
    <w:qFormat/>
    <w:rPr>
      <w:rFonts w:asciiTheme="majorHAnsi" w:eastAsiaTheme="majorEastAsia" w:hAnsiTheme="majorHAnsi" w:cstheme="majorBidi"/>
      <w:i/>
      <w:iCs/>
      <w:color w:val="4F81BD" w:themeColor="accent1"/>
      <w:spacing w:val="15"/>
      <w:sz w:val="24"/>
      <w:szCs w:val="24"/>
    </w:rPr>
  </w:style>
  <w:style w:type="paragraph" w:styleId="Listepuces2">
    <w:name w:val="List Bullet 2"/>
    <w:basedOn w:val="Normal"/>
    <w:uiPriority w:val="99"/>
    <w:unhideWhenUsed/>
    <w:qFormat/>
    <w:pPr>
      <w:numPr>
        <w:numId w:val="1"/>
      </w:numPr>
      <w:contextualSpacing/>
    </w:pPr>
  </w:style>
  <w:style w:type="paragraph" w:styleId="Listecontinue2">
    <w:name w:val="List Continue 2"/>
    <w:basedOn w:val="Normal"/>
    <w:uiPriority w:val="99"/>
    <w:unhideWhenUsed/>
    <w:qFormat/>
    <w:pPr>
      <w:spacing w:after="120"/>
      <w:ind w:left="720"/>
      <w:contextualSpacing/>
    </w:pPr>
  </w:style>
  <w:style w:type="paragraph" w:styleId="Listenumros3">
    <w:name w:val="List Number 3"/>
    <w:basedOn w:val="Normal"/>
    <w:uiPriority w:val="99"/>
    <w:unhideWhenUsed/>
    <w:qFormat/>
    <w:pPr>
      <w:numPr>
        <w:numId w:val="2"/>
      </w:numPr>
      <w:contextualSpacing/>
    </w:pPr>
  </w:style>
  <w:style w:type="paragraph" w:styleId="Corpsdetexte3">
    <w:name w:val="Body Text 3"/>
    <w:basedOn w:val="Normal"/>
    <w:link w:val="Corpsdetexte3Car"/>
    <w:uiPriority w:val="99"/>
    <w:unhideWhenUsed/>
    <w:qFormat/>
    <w:pPr>
      <w:spacing w:after="120"/>
    </w:pPr>
    <w:rPr>
      <w:sz w:val="16"/>
      <w:szCs w:val="16"/>
    </w:rPr>
  </w:style>
  <w:style w:type="paragraph" w:styleId="Lgende">
    <w:name w:val="caption"/>
    <w:basedOn w:val="Normal"/>
    <w:next w:val="Normal"/>
    <w:uiPriority w:val="35"/>
    <w:semiHidden/>
    <w:unhideWhenUsed/>
    <w:qFormat/>
    <w:pPr>
      <w:spacing w:line="240" w:lineRule="auto"/>
    </w:pPr>
    <w:rPr>
      <w:b/>
      <w:bCs/>
      <w:color w:val="4F81BD" w:themeColor="accent1"/>
      <w:sz w:val="18"/>
      <w:szCs w:val="18"/>
    </w:rPr>
  </w:style>
  <w:style w:type="paragraph" w:styleId="Listenumros">
    <w:name w:val="List Number"/>
    <w:basedOn w:val="Normal"/>
    <w:uiPriority w:val="99"/>
    <w:unhideWhenUsed/>
    <w:qFormat/>
    <w:pPr>
      <w:numPr>
        <w:numId w:val="3"/>
      </w:numPr>
      <w:contextualSpacing/>
    </w:pPr>
  </w:style>
  <w:style w:type="paragraph" w:styleId="Corpsdetexte">
    <w:name w:val="Body Text"/>
    <w:basedOn w:val="Normal"/>
    <w:link w:val="CorpsdetexteCar"/>
    <w:uiPriority w:val="99"/>
    <w:unhideWhenUsed/>
    <w:qFormat/>
    <w:pPr>
      <w:spacing w:after="120"/>
    </w:pPr>
  </w:style>
  <w:style w:type="paragraph" w:styleId="Liste3">
    <w:name w:val="List 3"/>
    <w:basedOn w:val="Normal"/>
    <w:uiPriority w:val="99"/>
    <w:unhideWhenUsed/>
    <w:qFormat/>
    <w:pPr>
      <w:ind w:left="1080" w:hanging="360"/>
      <w:contextualSpacing/>
    </w:pPr>
  </w:style>
  <w:style w:type="paragraph" w:styleId="Corpsdetexte2">
    <w:name w:val="Body Text 2"/>
    <w:basedOn w:val="Normal"/>
    <w:link w:val="Corpsdetexte2Car"/>
    <w:uiPriority w:val="99"/>
    <w:unhideWhenUsed/>
    <w:qFormat/>
    <w:pPr>
      <w:spacing w:after="120" w:line="480" w:lineRule="auto"/>
    </w:pPr>
  </w:style>
  <w:style w:type="paragraph" w:styleId="NormalWeb">
    <w:name w:val="Normal (Web)"/>
    <w:basedOn w:val="Normal"/>
    <w:uiPriority w:val="99"/>
    <w:unhideWhenUsed/>
    <w:rPr>
      <w:sz w:val="24"/>
      <w:szCs w:val="24"/>
    </w:rPr>
  </w:style>
  <w:style w:type="paragraph" w:styleId="Pieddepage">
    <w:name w:val="footer"/>
    <w:basedOn w:val="Normal"/>
    <w:link w:val="PieddepageCar"/>
    <w:uiPriority w:val="99"/>
    <w:unhideWhenUsed/>
    <w:qFormat/>
    <w:pPr>
      <w:tabs>
        <w:tab w:val="center" w:pos="4680"/>
        <w:tab w:val="right" w:pos="9360"/>
      </w:tabs>
      <w:spacing w:after="0" w:line="240" w:lineRule="auto"/>
    </w:pPr>
  </w:style>
  <w:style w:type="paragraph" w:styleId="Liste">
    <w:name w:val="List"/>
    <w:basedOn w:val="Normal"/>
    <w:uiPriority w:val="99"/>
    <w:unhideWhenUsed/>
    <w:qFormat/>
    <w:pPr>
      <w:ind w:left="360" w:hanging="360"/>
      <w:contextualSpacing/>
    </w:pPr>
  </w:style>
  <w:style w:type="paragraph" w:styleId="En-tte">
    <w:name w:val="header"/>
    <w:basedOn w:val="Normal"/>
    <w:link w:val="En-tteCar"/>
    <w:uiPriority w:val="99"/>
    <w:unhideWhenUsed/>
    <w:qFormat/>
    <w:pPr>
      <w:tabs>
        <w:tab w:val="center" w:pos="4680"/>
        <w:tab w:val="right" w:pos="9360"/>
      </w:tabs>
      <w:spacing w:after="0" w:line="240" w:lineRule="auto"/>
    </w:pPr>
  </w:style>
  <w:style w:type="paragraph" w:styleId="Textedemacro">
    <w:name w:val="macro"/>
    <w:link w:val="TextedemacroC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val="en-US" w:eastAsia="en-US"/>
    </w:rPr>
  </w:style>
  <w:style w:type="paragraph" w:styleId="Listecontinue3">
    <w:name w:val="List Continue 3"/>
    <w:basedOn w:val="Normal"/>
    <w:uiPriority w:val="99"/>
    <w:unhideWhenUsed/>
    <w:pPr>
      <w:spacing w:after="120"/>
      <w:ind w:left="1080"/>
      <w:contextualSpacing/>
    </w:pPr>
  </w:style>
  <w:style w:type="paragraph" w:styleId="Listenumros2">
    <w:name w:val="List Number 2"/>
    <w:basedOn w:val="Normal"/>
    <w:uiPriority w:val="99"/>
    <w:unhideWhenUsed/>
    <w:qFormat/>
    <w:pPr>
      <w:numPr>
        <w:numId w:val="4"/>
      </w:numPr>
      <w:contextualSpacing/>
    </w:pPr>
  </w:style>
  <w:style w:type="paragraph" w:styleId="Listepuces3">
    <w:name w:val="List Bullet 3"/>
    <w:basedOn w:val="Normal"/>
    <w:uiPriority w:val="99"/>
    <w:unhideWhenUsed/>
    <w:qFormat/>
    <w:pPr>
      <w:numPr>
        <w:numId w:val="5"/>
      </w:numPr>
      <w:contextualSpacing/>
    </w:pPr>
  </w:style>
  <w:style w:type="paragraph" w:styleId="Liste2">
    <w:name w:val="List 2"/>
    <w:basedOn w:val="Normal"/>
    <w:uiPriority w:val="99"/>
    <w:unhideWhenUsed/>
    <w:qFormat/>
    <w:pPr>
      <w:ind w:left="720" w:hanging="360"/>
      <w:contextualSpacing/>
    </w:pPr>
  </w:style>
  <w:style w:type="paragraph" w:styleId="Listecontinue">
    <w:name w:val="List Continue"/>
    <w:basedOn w:val="Normal"/>
    <w:uiPriority w:val="99"/>
    <w:unhideWhenUsed/>
    <w:qFormat/>
    <w:pPr>
      <w:spacing w:after="120"/>
      <w:ind w:left="360"/>
      <w:contextualSpacing/>
    </w:pPr>
  </w:style>
  <w:style w:type="paragraph" w:styleId="Listepuces">
    <w:name w:val="List Bullet"/>
    <w:basedOn w:val="Normal"/>
    <w:uiPriority w:val="99"/>
    <w:unhideWhenUsed/>
    <w:qFormat/>
    <w:pPr>
      <w:numPr>
        <w:numId w:val="6"/>
      </w:numPr>
      <w:contextualSpacing/>
    </w:pPr>
  </w:style>
  <w:style w:type="paragraph" w:styleId="Titre">
    <w:name w:val="Title"/>
    <w:basedOn w:val="Normal"/>
    <w:next w:val="Normal"/>
    <w:link w:val="TitreC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En-tteCar">
    <w:name w:val="En-tête Car"/>
    <w:basedOn w:val="Policepardfaut"/>
    <w:link w:val="En-tte"/>
    <w:uiPriority w:val="99"/>
    <w:qFormat/>
  </w:style>
  <w:style w:type="character" w:customStyle="1" w:styleId="PieddepageCar">
    <w:name w:val="Pied de page Car"/>
    <w:basedOn w:val="Policepardfaut"/>
    <w:link w:val="Pieddepage"/>
    <w:uiPriority w:val="99"/>
    <w:qFormat/>
  </w:style>
  <w:style w:type="paragraph" w:styleId="Sansinterligne">
    <w:name w:val="No Spacing"/>
    <w:uiPriority w:val="1"/>
    <w:qFormat/>
    <w:rPr>
      <w:rFonts w:asciiTheme="minorHAnsi" w:eastAsiaTheme="minorEastAsia" w:hAnsiTheme="minorHAnsi" w:cstheme="minorBidi"/>
      <w:sz w:val="22"/>
      <w:szCs w:val="22"/>
      <w:lang w:val="en-US" w:eastAsia="en-US"/>
    </w:rPr>
  </w:style>
  <w:style w:type="character" w:customStyle="1" w:styleId="Titre1Car">
    <w:name w:val="Titre 1 Car"/>
    <w:basedOn w:val="Policepardfaut"/>
    <w:link w:val="Titre1"/>
    <w:uiPriority w:val="9"/>
    <w:qFormat/>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qFormat/>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qFormat/>
    <w:rPr>
      <w:rFonts w:asciiTheme="majorHAnsi" w:eastAsiaTheme="majorEastAsia" w:hAnsiTheme="majorHAnsi" w:cstheme="majorBidi"/>
      <w:b/>
      <w:bCs/>
      <w:color w:val="4F81BD" w:themeColor="accent1"/>
    </w:rPr>
  </w:style>
  <w:style w:type="character" w:customStyle="1" w:styleId="TitreCar">
    <w:name w:val="Titre Car"/>
    <w:basedOn w:val="Policepardfaut"/>
    <w:link w:val="Titr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ous-titreCar">
    <w:name w:val="Sous-titre Car"/>
    <w:basedOn w:val="Policepardfaut"/>
    <w:link w:val="Sous-titre"/>
    <w:uiPriority w:val="11"/>
    <w:qFormat/>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pPr>
      <w:ind w:left="720"/>
      <w:contextualSpacing/>
    </w:pPr>
  </w:style>
  <w:style w:type="character" w:customStyle="1" w:styleId="CorpsdetexteCar">
    <w:name w:val="Corps de texte Car"/>
    <w:basedOn w:val="Policepardfaut"/>
    <w:link w:val="Corpsdetexte"/>
    <w:uiPriority w:val="99"/>
    <w:qFormat/>
  </w:style>
  <w:style w:type="character" w:customStyle="1" w:styleId="Corpsdetexte2Car">
    <w:name w:val="Corps de texte 2 Car"/>
    <w:basedOn w:val="Policepardfaut"/>
    <w:link w:val="Corpsdetexte2"/>
    <w:uiPriority w:val="99"/>
    <w:qFormat/>
  </w:style>
  <w:style w:type="character" w:customStyle="1" w:styleId="Corpsdetexte3Car">
    <w:name w:val="Corps de texte 3 Car"/>
    <w:basedOn w:val="Policepardfaut"/>
    <w:link w:val="Corpsdetexte3"/>
    <w:uiPriority w:val="99"/>
    <w:qFormat/>
    <w:rPr>
      <w:sz w:val="16"/>
      <w:szCs w:val="16"/>
    </w:rPr>
  </w:style>
  <w:style w:type="character" w:customStyle="1" w:styleId="TextedemacroCar">
    <w:name w:val="Texte de macro Car"/>
    <w:basedOn w:val="Policepardfaut"/>
    <w:link w:val="Textedemacro"/>
    <w:uiPriority w:val="99"/>
    <w:qFormat/>
    <w:rPr>
      <w:rFonts w:ascii="Courier" w:hAnsi="Courier"/>
      <w:sz w:val="20"/>
      <w:szCs w:val="20"/>
    </w:rPr>
  </w:style>
  <w:style w:type="paragraph" w:styleId="Citation">
    <w:name w:val="Quote"/>
    <w:basedOn w:val="Normal"/>
    <w:next w:val="Normal"/>
    <w:link w:val="CitationCar"/>
    <w:uiPriority w:val="29"/>
    <w:qFormat/>
    <w:rPr>
      <w:i/>
      <w:iCs/>
      <w:color w:val="000000" w:themeColor="text1"/>
    </w:rPr>
  </w:style>
  <w:style w:type="character" w:customStyle="1" w:styleId="CitationCar">
    <w:name w:val="Citation Car"/>
    <w:basedOn w:val="Policepardfaut"/>
    <w:link w:val="Citation"/>
    <w:uiPriority w:val="29"/>
    <w:qFormat/>
    <w:rPr>
      <w:i/>
      <w:iCs/>
      <w:color w:val="000000" w:themeColor="text1"/>
    </w:rPr>
  </w:style>
  <w:style w:type="character" w:customStyle="1" w:styleId="Titre4Car">
    <w:name w:val="Titre 4 Car"/>
    <w:basedOn w:val="Policepardfaut"/>
    <w:link w:val="Titre4"/>
    <w:uiPriority w:val="9"/>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qFormat/>
    <w:rPr>
      <w:rFonts w:asciiTheme="majorHAnsi" w:eastAsiaTheme="majorEastAsia" w:hAnsiTheme="majorHAnsi" w:cstheme="majorBidi"/>
      <w:color w:val="244061" w:themeColor="accent1" w:themeShade="80"/>
    </w:rPr>
  </w:style>
  <w:style w:type="character" w:customStyle="1" w:styleId="Titre6Car">
    <w:name w:val="Titre 6 Car"/>
    <w:basedOn w:val="Policepardfaut"/>
    <w:link w:val="Titre6"/>
    <w:uiPriority w:val="9"/>
    <w:semiHidden/>
    <w:rPr>
      <w:rFonts w:asciiTheme="majorHAnsi" w:eastAsiaTheme="majorEastAsia" w:hAnsiTheme="majorHAnsi" w:cstheme="majorBidi"/>
      <w:i/>
      <w:iCs/>
      <w:color w:val="244061" w:themeColor="accent1" w:themeShade="80"/>
    </w:rPr>
  </w:style>
  <w:style w:type="character" w:customStyle="1" w:styleId="Titre7Car">
    <w:name w:val="Titre 7 Car"/>
    <w:basedOn w:val="Policepardfaut"/>
    <w:link w:val="Titre7"/>
    <w:uiPriority w:val="9"/>
    <w:semiHidden/>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qFormat/>
    <w:rPr>
      <w:rFonts w:asciiTheme="majorHAnsi" w:eastAsiaTheme="majorEastAsia" w:hAnsiTheme="majorHAnsi" w:cstheme="majorBidi"/>
      <w:i/>
      <w:iCs/>
      <w:color w:val="404040" w:themeColor="text1" w:themeTint="BF"/>
      <w:sz w:val="20"/>
      <w:szCs w:val="20"/>
    </w:rPr>
  </w:style>
  <w:style w:type="paragraph" w:styleId="Citationintense">
    <w:name w:val="Intense Quote"/>
    <w:basedOn w:val="Normal"/>
    <w:next w:val="Normal"/>
    <w:link w:val="CitationintenseC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Pr>
      <w:b/>
      <w:bCs/>
      <w:i/>
      <w:iCs/>
      <w:color w:val="4F81BD" w:themeColor="accent1"/>
    </w:rPr>
  </w:style>
  <w:style w:type="character" w:customStyle="1" w:styleId="Emphaseple1">
    <w:name w:val="Emphase pâle1"/>
    <w:basedOn w:val="Policepardfaut"/>
    <w:uiPriority w:val="19"/>
    <w:qFormat/>
    <w:rPr>
      <w:i/>
      <w:iCs/>
      <w:color w:val="7F7F7F" w:themeColor="text1" w:themeTint="80"/>
    </w:rPr>
  </w:style>
  <w:style w:type="character" w:customStyle="1" w:styleId="Emphaseintense1">
    <w:name w:val="Emphase intense1"/>
    <w:basedOn w:val="Policepardfaut"/>
    <w:uiPriority w:val="21"/>
    <w:qFormat/>
    <w:rPr>
      <w:b/>
      <w:bCs/>
      <w:i/>
      <w:iCs/>
      <w:color w:val="4F81BD" w:themeColor="accent1"/>
    </w:rPr>
  </w:style>
  <w:style w:type="character" w:customStyle="1" w:styleId="Rfrenceple1">
    <w:name w:val="Référence pâle1"/>
    <w:basedOn w:val="Policepardfaut"/>
    <w:uiPriority w:val="31"/>
    <w:qFormat/>
    <w:rPr>
      <w:smallCaps/>
      <w:color w:val="C0504D" w:themeColor="accent2"/>
      <w:u w:val="single"/>
    </w:rPr>
  </w:style>
  <w:style w:type="character" w:customStyle="1" w:styleId="Rfrenceintense1">
    <w:name w:val="Référence intense1"/>
    <w:basedOn w:val="Policepardfaut"/>
    <w:uiPriority w:val="32"/>
    <w:qFormat/>
    <w:rPr>
      <w:b/>
      <w:bCs/>
      <w:smallCaps/>
      <w:color w:val="C0504D" w:themeColor="accent2"/>
      <w:spacing w:val="5"/>
      <w:u w:val="single"/>
    </w:rPr>
  </w:style>
  <w:style w:type="character" w:customStyle="1" w:styleId="Titredulivre1">
    <w:name w:val="Titre du livre1"/>
    <w:basedOn w:val="Policepardfaut"/>
    <w:uiPriority w:val="33"/>
    <w:qFormat/>
    <w:rPr>
      <w:b/>
      <w:bCs/>
      <w:smallCaps/>
      <w:spacing w:val="5"/>
    </w:rPr>
  </w:style>
  <w:style w:type="paragraph" w:customStyle="1" w:styleId="En-ttedetabledesmatires1">
    <w:name w:val="En-tête de table des matières1"/>
    <w:basedOn w:val="Titre1"/>
    <w:next w:val="Normal"/>
    <w:uiPriority w:val="39"/>
    <w:semiHidden/>
    <w:unhideWhenUsed/>
    <w:qFormat/>
    <w:pPr>
      <w:outlineLvl w:val="9"/>
    </w:pPr>
  </w:style>
  <w:style w:type="table" w:styleId="Grilledutableau">
    <w:name w:val="Table Grid"/>
    <w:basedOn w:val="TableauNormal"/>
    <w:uiPriority w:val="5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Ombrageclair">
    <w:name w:val="Light Shading"/>
    <w:basedOn w:val="TableauNormal"/>
    <w:uiPriority w:val="60"/>
    <w:rPr>
      <w:color w:val="000000" w:themeColor="text1" w:themeShade="BF"/>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Pr>
      <w:color w:val="365F91" w:themeColor="accent1" w:themeShade="BF"/>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Pr>
      <w:color w:val="943634" w:themeColor="accent2" w:themeShade="BF"/>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Pr>
      <w:color w:val="76923C" w:themeColor="accent3" w:themeShade="BF"/>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qFormat/>
    <w:rPr>
      <w:color w:val="5F497A" w:themeColor="accent4" w:themeShade="BF"/>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Pr>
      <w:color w:val="31849B" w:themeColor="accent5" w:themeShade="BF"/>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Pr>
      <w:color w:val="E36C0A" w:themeColor="accent6" w:themeShade="BF"/>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qFormat/>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qFormat/>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qFormat/>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qFormat/>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Grilleclaire-Accent1">
    <w:name w:val="Light Grid Accent 1"/>
    <w:basedOn w:val="TableauNormal"/>
    <w:uiPriority w:val="62"/>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Grilleclaire-Accent2">
    <w:name w:val="Light Grid Accent 2"/>
    <w:basedOn w:val="TableauNormal"/>
    <w:uiPriority w:val="62"/>
    <w:qFormat/>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Grilleclaire-Accent3">
    <w:name w:val="Light Grid Accent 3"/>
    <w:basedOn w:val="TableauNormal"/>
    <w:uiPriority w:val="62"/>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Grilleclaire-Accent4">
    <w:name w:val="Light Grid Accent 4"/>
    <w:basedOn w:val="TableauNormal"/>
    <w:uiPriority w:val="62"/>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Grilleclaire-Accent5">
    <w:name w:val="Light Grid Accent 5"/>
    <w:basedOn w:val="TableauNormal"/>
    <w:uiPriority w:val="62"/>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Grilleclaire-Accent6">
    <w:name w:val="Light Grid Accent 6"/>
    <w:basedOn w:val="TableauNormal"/>
    <w:uiPriority w:val="62"/>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Tramemoyenne1">
    <w:name w:val="Medium Shading 1"/>
    <w:basedOn w:val="TableauNormal"/>
    <w:uiPriority w:val="63"/>
    <w:tblPr>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qFormat/>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qFormat/>
    <w:tblPr>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Pr>
      <w:color w:val="000000" w:themeColor="text1"/>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Pr>
      <w:color w:val="000000" w:themeColor="text1"/>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qFormat/>
    <w:rPr>
      <w:color w:val="000000" w:themeColor="text1"/>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Pr>
      <w:color w:val="000000" w:themeColor="text1"/>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qFormat/>
    <w:rPr>
      <w:color w:val="000000" w:themeColor="text1"/>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qFormat/>
    <w:rPr>
      <w:color w:val="000000" w:themeColor="text1"/>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Pr>
      <w:color w:val="000000" w:themeColor="text1"/>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Pr>
      <w:rFonts w:asciiTheme="majorHAnsi" w:eastAsiaTheme="majorEastAsia" w:hAnsiTheme="majorHAnsi" w:cstheme="majorBidi"/>
      <w:color w:val="000000" w:themeColor="text1"/>
    </w:r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Pr>
      <w:rFonts w:asciiTheme="majorHAnsi" w:eastAsiaTheme="majorEastAsia" w:hAnsiTheme="majorHAnsi" w:cstheme="majorBidi"/>
      <w:color w:val="000000" w:themeColor="text1"/>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Pr>
      <w:rFonts w:asciiTheme="majorHAnsi" w:eastAsiaTheme="majorEastAsia" w:hAnsiTheme="majorHAnsi" w:cstheme="majorBidi"/>
      <w:color w:val="000000" w:themeColor="text1"/>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Pr>
      <w:rFonts w:asciiTheme="majorHAnsi" w:eastAsiaTheme="majorEastAsia" w:hAnsiTheme="majorHAnsi" w:cstheme="majorBidi"/>
      <w:color w:val="000000" w:themeColor="text1"/>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qFormat/>
    <w:rPr>
      <w:rFonts w:asciiTheme="majorHAnsi" w:eastAsiaTheme="majorEastAsia" w:hAnsiTheme="majorHAnsi" w:cstheme="majorBidi"/>
      <w:color w:val="000000" w:themeColor="text1"/>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Pr>
      <w:rFonts w:asciiTheme="majorHAnsi" w:eastAsiaTheme="majorEastAsia" w:hAnsiTheme="majorHAnsi" w:cstheme="majorBidi"/>
      <w:color w:val="000000" w:themeColor="text1"/>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qFormat/>
    <w:rPr>
      <w:rFonts w:asciiTheme="majorHAnsi" w:eastAsiaTheme="majorEastAsia" w:hAnsiTheme="majorHAnsi" w:cstheme="majorBidi"/>
      <w:color w:val="000000" w:themeColor="text1"/>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qFormat/>
    <w:tblPr>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qFormat/>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qFormat/>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tblPr>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Pr>
      <w:rFonts w:asciiTheme="majorHAnsi" w:eastAsiaTheme="majorEastAsia" w:hAnsiTheme="majorHAnsi" w:cstheme="majorBidi"/>
      <w:color w:val="000000" w:themeColor="text1"/>
    </w:r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Pr>
      <w:rFonts w:asciiTheme="majorHAnsi" w:eastAsiaTheme="majorEastAsia" w:hAnsiTheme="majorHAnsi" w:cstheme="majorBidi"/>
      <w:color w:val="000000" w:themeColor="text1"/>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Pr>
      <w:rFonts w:asciiTheme="majorHAnsi" w:eastAsiaTheme="majorEastAsia" w:hAnsiTheme="majorHAnsi" w:cstheme="majorBidi"/>
      <w:color w:val="000000" w:themeColor="text1"/>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Pr>
      <w:rFonts w:asciiTheme="majorHAnsi" w:eastAsiaTheme="majorEastAsia" w:hAnsiTheme="majorHAnsi" w:cstheme="majorBidi"/>
      <w:color w:val="000000" w:themeColor="text1"/>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Pr>
      <w:rFonts w:asciiTheme="majorHAnsi" w:eastAsiaTheme="majorEastAsia" w:hAnsiTheme="majorHAnsi" w:cstheme="majorBidi"/>
      <w:color w:val="000000" w:themeColor="text1"/>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Pr>
      <w:rFonts w:asciiTheme="majorHAnsi" w:eastAsiaTheme="majorEastAsia" w:hAnsiTheme="majorHAnsi" w:cstheme="majorBidi"/>
      <w:color w:val="000000" w:themeColor="text1"/>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Pr>
      <w:rFonts w:asciiTheme="majorHAnsi" w:eastAsiaTheme="majorEastAsia" w:hAnsiTheme="majorHAnsi" w:cstheme="majorBidi"/>
      <w:color w:val="000000" w:themeColor="text1"/>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Grillemoyenne3-Accent1">
    <w:name w:val="Medium Grid 3 Accent 1"/>
    <w:basedOn w:val="Tableau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Grillemoyenne3-Accent2">
    <w:name w:val="Medium Grid 3 Accent 2"/>
    <w:basedOn w:val="Tableau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Grillemoyenne3-Accent3">
    <w:name w:val="Medium Grid 3 Accent 3"/>
    <w:basedOn w:val="Tableau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Grillemoyenne3-Accent4">
    <w:name w:val="Medium Grid 3 Accent 4"/>
    <w:basedOn w:val="Tableau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Grillemoyenne3-Accent5">
    <w:name w:val="Medium Grid 3 Accent 5"/>
    <w:basedOn w:val="Tableau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Grillemoyenne3-Accent6">
    <w:name w:val="Medium Grid 3 Accent 6"/>
    <w:basedOn w:val="Tableau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Listefonce">
    <w:name w:val="Dark List"/>
    <w:basedOn w:val="TableauNormal"/>
    <w:uiPriority w:val="70"/>
    <w:rPr>
      <w:color w:val="FFFFFF" w:themeColor="background1"/>
    </w:rPr>
    <w:tblPr>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Pr>
      <w:color w:val="FFFFFF" w:themeColor="background1"/>
    </w:rPr>
    <w:tblPr>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Pr>
      <w:color w:val="FFFFFF" w:themeColor="background1"/>
    </w:rPr>
    <w:tblPr>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Pr>
      <w:color w:val="FFFFFF" w:themeColor="background1"/>
    </w:rPr>
    <w:tblPr>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Pr>
      <w:color w:val="FFFFFF" w:themeColor="background1"/>
    </w:rPr>
    <w:tblPr>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Pr>
      <w:color w:val="FFFFFF" w:themeColor="background1"/>
    </w:rPr>
    <w:tblPr>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Pr>
      <w:color w:val="FFFFFF" w:themeColor="background1"/>
    </w:rPr>
    <w:tblPr>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Pr>
      <w:color w:val="000000" w:themeColor="text1"/>
    </w:rPr>
    <w:tblPr>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Pr>
      <w:color w:val="000000" w:themeColor="text1"/>
    </w:rPr>
    <w:tblPr>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Pr>
      <w:color w:val="000000" w:themeColor="text1"/>
    </w:rPr>
    <w:tblPr>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Pr>
      <w:color w:val="000000" w:themeColor="text1"/>
    </w:rPr>
    <w:tblPr>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Pr>
      <w:color w:val="000000" w:themeColor="text1"/>
    </w:rPr>
    <w:tblPr>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Pr>
      <w:color w:val="000000" w:themeColor="text1"/>
    </w:rPr>
    <w:tblPr>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Pr>
      <w:color w:val="000000" w:themeColor="text1"/>
    </w:rPr>
    <w:tblPr>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Pr>
      <w:color w:val="000000" w:themeColor="text1"/>
    </w:rPr>
    <w:tblPr>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Pr>
      <w:color w:val="000000" w:themeColor="text1"/>
    </w:rPr>
    <w:tblPr>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Pr>
      <w:color w:val="000000" w:themeColor="text1"/>
    </w:rPr>
    <w:tblPr>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Pr>
      <w:color w:val="000000" w:themeColor="text1"/>
    </w:rPr>
    <w:tblPr>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Pr>
      <w:color w:val="000000" w:themeColor="text1"/>
    </w:rPr>
    <w:tblPr>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Pr>
      <w:color w:val="000000" w:themeColor="text1"/>
    </w:rPr>
    <w:tblPr>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Pr>
      <w:color w:val="000000" w:themeColor="text1"/>
    </w:rPr>
    <w:tblPr>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extedebulles">
    <w:name w:val="Balloon Text"/>
    <w:basedOn w:val="Normal"/>
    <w:link w:val="TextedebullesCar"/>
    <w:uiPriority w:val="99"/>
    <w:semiHidden/>
    <w:unhideWhenUsed/>
    <w:rsid w:val="00130EEC"/>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130EEC"/>
    <w:rPr>
      <w:rFonts w:ascii="Tahoma" w:eastAsiaTheme="minorEastAsia" w:hAnsi="Tahoma" w:cs="Tahoma"/>
      <w:sz w:val="16"/>
      <w:szCs w:val="16"/>
      <w:lang w:val="en-US" w:eastAsia="en-US"/>
    </w:rPr>
  </w:style>
  <w:style w:type="character" w:styleId="Lienhypertexte">
    <w:name w:val="Hyperlink"/>
    <w:basedOn w:val="Policepardfaut"/>
    <w:uiPriority w:val="99"/>
    <w:semiHidden/>
    <w:unhideWhenUsed/>
    <w:rsid w:val="00EF11E7"/>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fr-FR" w:eastAsia="fr-FR" w:bidi="ar-SA"/>
      </w:rPr>
    </w:rPrDefault>
    <w:pPrDefault/>
  </w:docDefaults>
  <w:latentStyles w:defLockedState="0" w:defUIPriority="99" w:defSemiHidden="0" w:defUnhideWhenUsed="1" w:defQFormat="0" w:count="267">
    <w:lsdException w:name="Normal" w:uiPriority="0" w:unhideWhenUsed="0" w:qFormat="1"/>
    <w:lsdException w:name="heading 1" w:uiPriority="9" w:unhideWhenUsed="0" w:qFormat="1"/>
    <w:lsdException w:name="heading 2" w:uiPriority="9" w:qFormat="1"/>
    <w:lsdException w:name="heading 3"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qFormat="1"/>
    <w:lsdException w:name="footer" w:qFormat="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toa heading" w:semiHidden="1"/>
    <w:lsdException w:name="List" w:qFormat="1"/>
    <w:lsdException w:name="List Bullet" w:qFormat="1"/>
    <w:lsdException w:name="List Number" w:qFormat="1"/>
    <w:lsdException w:name="List 2" w:qFormat="1"/>
    <w:lsdException w:name="List 3" w:qFormat="1"/>
    <w:lsdException w:name="List 4" w:semiHidden="1"/>
    <w:lsdException w:name="List 5" w:semiHidden="1"/>
    <w:lsdException w:name="List Bullet 2" w:qFormat="1"/>
    <w:lsdException w:name="List Bullet 3" w:qFormat="1"/>
    <w:lsdException w:name="List Bullet 4" w:semiHidden="1"/>
    <w:lsdException w:name="List Bullet 5" w:semiHidden="1"/>
    <w:lsdException w:name="List Number 2" w:qFormat="1"/>
    <w:lsdException w:name="List Number 3" w:qFormat="1"/>
    <w:lsdException w:name="List Number 4" w:semiHidden="1"/>
    <w:lsdException w:name="List Number 5" w:semiHidden="1"/>
    <w:lsdException w:name="Title" w:uiPriority="10" w:unhideWhenUsed="0" w:qFormat="1"/>
    <w:lsdException w:name="Closing" w:semiHidden="1"/>
    <w:lsdException w:name="Signature" w:semiHidden="1"/>
    <w:lsdException w:name="Default Paragraph Font" w:uiPriority="1" w:qFormat="1"/>
    <w:lsdException w:name="Body Text" w:qFormat="1"/>
    <w:lsdException w:name="Body Text Indent" w:semiHidden="1"/>
    <w:lsdException w:name="List Continue" w:qFormat="1"/>
    <w:lsdException w:name="List Continue 2" w:qFormat="1"/>
    <w:lsdException w:name="List Continue 4" w:semiHidden="1"/>
    <w:lsdException w:name="List Continue 5" w:semiHidden="1"/>
    <w:lsdException w:name="Message Header" w:semiHidden="1"/>
    <w:lsdException w:name="Subtitle" w:uiPriority="11" w:unhideWhenUsed="0"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qFormat="1"/>
    <w:lsdException w:name="Body Text 3" w:qFormat="1"/>
    <w:lsdException w:name="Body Text Indent 2" w:semiHidden="1"/>
    <w:lsdException w:name="Body Text Indent 3" w:semiHidden="1"/>
    <w:lsdException w:name="Block Text" w:semiHidden="1"/>
    <w:lsdException w:name="Hyperlink" w:semiHidden="1"/>
    <w:lsdException w:name="FollowedHyperlink" w:semiHidden="1"/>
    <w:lsdException w:name="Strong" w:uiPriority="22" w:unhideWhenUsed="0" w:qFormat="1"/>
    <w:lsdException w:name="Emphasis" w:uiPriority="20" w:unhideWhenUsed="0" w:qFormat="1"/>
    <w:lsdException w:name="Document Map" w:semiHidden="1"/>
    <w:lsdException w:name="Plain Text" w:semiHidden="1"/>
    <w:lsdException w:name="E-mail Signature" w:semiHidden="1"/>
    <w:lsdException w:name="HTML Top of Form" w:semiHidden="1"/>
    <w:lsdException w:name="HTML Bottom of Form" w:semiHidden="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qFormat="1"/>
    <w:lsdException w:name="annotation subject" w:semiHidden="1"/>
    <w:lsdException w:name="No List" w:semiHidden="1"/>
    <w:lsdException w:name="Outline List 1" w:semiHidden="1"/>
    <w:lsdException w:name="Outline List 2" w:semiHidden="1"/>
    <w:lsdException w:name="Outline List 3" w:semiHidden="1"/>
    <w:lsdException w:name="Table Simple 1" w:semiHidden="1"/>
    <w:lsdException w:name="Table Simple 2" w:semiHidden="1"/>
    <w:lsdException w:name="Table Simple 3" w:semiHidden="1"/>
    <w:lsdException w:name="Table Classic 1" w:semiHidden="1"/>
    <w:lsdException w:name="Table Classic 2" w:semiHidden="1"/>
    <w:lsdException w:name="Table Classic 3" w:semiHidden="1"/>
    <w:lsdException w:name="Table Classic 4" w:semiHidden="1"/>
    <w:lsdException w:name="Table Colorful 1" w:semiHidden="1"/>
    <w:lsdException w:name="Table Colorful 2" w:semiHidden="1"/>
    <w:lsdException w:name="Table Colorful 3" w:semiHidden="1"/>
    <w:lsdException w:name="Table Columns 1" w:semiHidden="1"/>
    <w:lsdException w:name="Table Columns 2" w:semiHidden="1"/>
    <w:lsdException w:name="Table Columns 3" w:semiHidden="1"/>
    <w:lsdException w:name="Table Columns 4" w:semiHidden="1"/>
    <w:lsdException w:name="Table Columns 5" w:semiHidden="1"/>
    <w:lsdException w:name="Table Grid 1" w:semiHidden="1"/>
    <w:lsdException w:name="Table Grid 2" w:semiHidden="1"/>
    <w:lsdException w:name="Table Grid 3" w:semiHidden="1"/>
    <w:lsdException w:name="Table Grid 4" w:semiHidden="1"/>
    <w:lsdException w:name="Table Grid 5" w:semiHidden="1"/>
    <w:lsdException w:name="Table Grid 6" w:semiHidden="1"/>
    <w:lsdException w:name="Table Grid 7" w:semiHidden="1"/>
    <w:lsdException w:name="Table Grid 8" w:semiHidden="1"/>
    <w:lsdException w:name="Table List 1" w:semiHidden="1"/>
    <w:lsdException w:name="Table List 2" w:semiHidden="1"/>
    <w:lsdException w:name="Table List 3" w:semiHidden="1"/>
    <w:lsdException w:name="Table List 4" w:semiHidden="1"/>
    <w:lsdException w:name="Table List 5" w:semiHidden="1"/>
    <w:lsdException w:name="Table List 6" w:semiHidden="1"/>
    <w:lsdException w:name="Table List 7" w:semiHidden="1"/>
    <w:lsdException w:name="Table List 8" w:semiHidden="1"/>
    <w:lsdException w:name="Table 3D effects 1" w:semiHidden="1"/>
    <w:lsdException w:name="Table 3D effects 2" w:semiHidden="1"/>
    <w:lsdException w:name="Table 3D effects 3" w:semiHidden="1"/>
    <w:lsdException w:name="Table Contemporary" w:semiHidden="1"/>
    <w:lsdException w:name="Table Elegant" w:semiHidden="1"/>
    <w:lsdException w:name="Table Professional" w:semiHidden="1"/>
    <w:lsdException w:name="Table Subtle 1" w:semiHidden="1"/>
    <w:lsdException w:name="Table Subtle 2" w:semiHidden="1"/>
    <w:lsdException w:name="Table Web 1" w:semiHidden="1"/>
    <w:lsdException w:name="Table Web 2" w:semiHidden="1"/>
    <w:lsdException w:name="Table Web 3" w:semiHidden="1"/>
    <w:lsdException w:name="Balloon Text" w:semiHidden="1"/>
    <w:lsdException w:name="Table Grid" w:uiPriority="59" w:unhideWhenUsed="0"/>
    <w:lsdException w:name="Table Theme" w:semiHidden="1"/>
    <w:lsdException w:name="Placeholder Text" w:semiHidden="1"/>
    <w:lsdException w:name="No Spacing" w:uiPriority="1" w:unhideWhenUsed="0" w:qFormat="1"/>
    <w:lsdException w:name="Light Shading" w:uiPriority="60" w:unhideWhenUsed="0"/>
    <w:lsdException w:name="Light List" w:uiPriority="61" w:unhideWhenUsed="0" w:qFormat="1"/>
    <w:lsdException w:name="Light Grid" w:uiPriority="62" w:unhideWhenUsed="0"/>
    <w:lsdException w:name="Medium Shading 1" w:uiPriority="63" w:unhideWhenUsed="0"/>
    <w:lsdException w:name="Medium Shading 2" w:uiPriority="64" w:unhideWhenUsed="0"/>
    <w:lsdException w:name="Medium List 1" w:uiPriority="65" w:unhideWhenUsed="0"/>
    <w:lsdException w:name="Medium List 2" w:uiPriority="66" w:unhideWhenUsed="0"/>
    <w:lsdException w:name="Medium Grid 1" w:uiPriority="67" w:unhideWhenUsed="0" w:qFormat="1"/>
    <w:lsdException w:name="Medium Grid 2" w:uiPriority="68" w:unhideWhenUsed="0"/>
    <w:lsdException w:name="Medium Grid 3" w:uiPriority="69" w:unhideWhenUsed="0"/>
    <w:lsdException w:name="Dark List" w:uiPriority="70" w:unhideWhenUsed="0"/>
    <w:lsdException w:name="Colorful Shading" w:uiPriority="71" w:unhideWhenUsed="0"/>
    <w:lsdException w:name="Colorful List" w:uiPriority="72" w:unhideWhenUsed="0"/>
    <w:lsdException w:name="Colorful Grid" w:uiPriority="73" w:unhideWhenUsed="0"/>
    <w:lsdException w:name="Light Shading Accent 1" w:uiPriority="60" w:unhideWhenUsed="0"/>
    <w:lsdException w:name="Light List Accent 1" w:uiPriority="61" w:unhideWhenUsed="0"/>
    <w:lsdException w:name="Light Grid Accent 1" w:uiPriority="62" w:unhideWhenUsed="0"/>
    <w:lsdException w:name="Medium Shading 1 Accent 1" w:uiPriority="63" w:unhideWhenUsed="0"/>
    <w:lsdException w:name="Medium Shading 2 Accent 1" w:uiPriority="64" w:unhideWhenUsed="0" w:qFormat="1"/>
    <w:lsdException w:name="Medium List 1 Accent 1" w:uiPriority="65" w:unhideWhenUsed="0"/>
    <w:lsdException w:name="Revision" w:semiHidden="1"/>
    <w:lsdException w:name="List Paragraph" w:uiPriority="34" w:unhideWhenUsed="0" w:qFormat="1"/>
    <w:lsdException w:name="Quote" w:uiPriority="29" w:unhideWhenUsed="0" w:qFormat="1"/>
    <w:lsdException w:name="Intense Quote" w:uiPriority="30" w:unhideWhenUsed="0" w:qFormat="1"/>
    <w:lsdException w:name="Medium List 2 Accent 1" w:uiPriority="66" w:unhideWhenUsed="0"/>
    <w:lsdException w:name="Medium Grid 1 Accent 1" w:uiPriority="67" w:unhideWhenUsed="0" w:qFormat="1"/>
    <w:lsdException w:name="Medium Grid 2 Accent 1" w:uiPriority="68" w:unhideWhenUsed="0"/>
    <w:lsdException w:name="Medium Grid 3 Accent 1" w:uiPriority="69" w:unhideWhenUsed="0"/>
    <w:lsdException w:name="Dark List Accent 1" w:uiPriority="70" w:unhideWhenUsed="0"/>
    <w:lsdException w:name="Colorful Shading Accent 1" w:uiPriority="71" w:unhideWhenUsed="0"/>
    <w:lsdException w:name="Colorful List Accent 1" w:uiPriority="72" w:unhideWhenUsed="0"/>
    <w:lsdException w:name="Colorful Grid Accent 1" w:uiPriority="73" w:unhideWhenUsed="0"/>
    <w:lsdException w:name="Light Shading Accent 2" w:uiPriority="60" w:unhideWhenUsed="0"/>
    <w:lsdException w:name="Light List Accent 2" w:uiPriority="61" w:unhideWhenUsed="0" w:qFormat="1"/>
    <w:lsdException w:name="Light Grid Accent 2" w:uiPriority="62" w:unhideWhenUsed="0" w:qFormat="1"/>
    <w:lsdException w:name="Medium Shading 1 Accent 2" w:uiPriority="63" w:unhideWhenUsed="0" w:qFormat="1"/>
    <w:lsdException w:name="Medium Shading 2 Accent 2" w:uiPriority="64" w:unhideWhenUsed="0"/>
    <w:lsdException w:name="Medium List 1 Accent 2" w:uiPriority="65" w:unhideWhenUsed="0" w:qFormat="1"/>
    <w:lsdException w:name="Medium List 2 Accent 2" w:uiPriority="66" w:unhideWhenUsed="0"/>
    <w:lsdException w:name="Medium Grid 1 Accent 2" w:uiPriority="67" w:unhideWhenUsed="0" w:qFormat="1"/>
    <w:lsdException w:name="Medium Grid 2 Accent 2" w:uiPriority="68" w:unhideWhenUsed="0"/>
    <w:lsdException w:name="Medium Grid 3 Accent 2" w:uiPriority="69" w:unhideWhenUsed="0"/>
    <w:lsdException w:name="Dark List Accent 2" w:uiPriority="70" w:unhideWhenUsed="0"/>
    <w:lsdException w:name="Colorful Shading Accent 2" w:uiPriority="71" w:unhideWhenUsed="0"/>
    <w:lsdException w:name="Colorful List Accent 2" w:uiPriority="72" w:unhideWhenUsed="0"/>
    <w:lsdException w:name="Colorful Grid Accent 2" w:uiPriority="73" w:unhideWhenUsed="0"/>
    <w:lsdException w:name="Light Shading Accent 3" w:uiPriority="60" w:unhideWhenUsed="0"/>
    <w:lsdException w:name="Light List Accent 3" w:uiPriority="61" w:unhideWhenUsed="0"/>
    <w:lsdException w:name="Light Grid Accent 3" w:uiPriority="62" w:unhideWhenUsed="0"/>
    <w:lsdException w:name="Medium Shading 1 Accent 3" w:uiPriority="63" w:unhideWhenUsed="0" w:qFormat="1"/>
    <w:lsdException w:name="Medium Shading 2 Accent 3" w:uiPriority="64" w:unhideWhenUsed="0" w:qFormat="1"/>
    <w:lsdException w:name="Medium List 1 Accent 3" w:uiPriority="65" w:unhideWhenUsed="0"/>
    <w:lsdException w:name="Medium List 2 Accent 3" w:uiPriority="66" w:unhideWhenUsed="0"/>
    <w:lsdException w:name="Medium Grid 1 Accent 3" w:uiPriority="67" w:unhideWhenUsed="0"/>
    <w:lsdException w:name="Medium Grid 2 Accent 3" w:uiPriority="68" w:unhideWhenUsed="0"/>
    <w:lsdException w:name="Medium Grid 3 Accent 3" w:uiPriority="69" w:unhideWhenUsed="0"/>
    <w:lsdException w:name="Dark List Accent 3" w:uiPriority="70" w:unhideWhenUsed="0"/>
    <w:lsdException w:name="Colorful Shading Accent 3" w:uiPriority="71" w:unhideWhenUsed="0"/>
    <w:lsdException w:name="Colorful List Accent 3" w:uiPriority="72" w:unhideWhenUsed="0"/>
    <w:lsdException w:name="Colorful Grid Accent 3" w:uiPriority="73" w:unhideWhenUsed="0"/>
    <w:lsdException w:name="Light Shading Accent 4" w:uiPriority="60" w:unhideWhenUsed="0" w:qFormat="1"/>
    <w:lsdException w:name="Light List Accent 4" w:uiPriority="61" w:unhideWhenUsed="0" w:qFormat="1"/>
    <w:lsdException w:name="Light Grid Accent 4" w:uiPriority="62" w:unhideWhenUsed="0"/>
    <w:lsdException w:name="Medium Shading 1 Accent 4" w:uiPriority="63" w:unhideWhenUsed="0"/>
    <w:lsdException w:name="Medium Shading 2 Accent 4" w:uiPriority="64" w:unhideWhenUsed="0" w:qFormat="1"/>
    <w:lsdException w:name="Medium List 1 Accent 4" w:uiPriority="65" w:unhideWhenUsed="0" w:qFormat="1"/>
    <w:lsdException w:name="Medium List 2 Accent 4" w:uiPriority="66" w:unhideWhenUsed="0" w:qFormat="1"/>
    <w:lsdException w:name="Medium Grid 1 Accent 4" w:uiPriority="67" w:unhideWhenUsed="0"/>
    <w:lsdException w:name="Medium Grid 2 Accent 4" w:uiPriority="68" w:unhideWhenUsed="0"/>
    <w:lsdException w:name="Medium Grid 3 Accent 4" w:uiPriority="69" w:unhideWhenUsed="0"/>
    <w:lsdException w:name="Dark List Accent 4" w:uiPriority="70" w:unhideWhenUsed="0"/>
    <w:lsdException w:name="Colorful Shading Accent 4" w:uiPriority="71" w:unhideWhenUsed="0"/>
    <w:lsdException w:name="Colorful List Accent 4" w:uiPriority="72" w:unhideWhenUsed="0"/>
    <w:lsdException w:name="Colorful Grid Accent 4" w:uiPriority="73" w:unhideWhenUsed="0"/>
    <w:lsdException w:name="Light Shading Accent 5" w:uiPriority="60" w:unhideWhenUsed="0"/>
    <w:lsdException w:name="Light List Accent 5" w:uiPriority="61" w:unhideWhenUsed="0"/>
    <w:lsdException w:name="Light Grid Accent 5" w:uiPriority="62" w:unhideWhenUsed="0"/>
    <w:lsdException w:name="Medium Shading 1 Accent 5" w:uiPriority="63" w:unhideWhenUsed="0"/>
    <w:lsdException w:name="Medium Shading 2 Accent 5" w:uiPriority="64" w:unhideWhenUsed="0"/>
    <w:lsdException w:name="Medium List 1 Accent 5" w:uiPriority="65" w:unhideWhenUsed="0" w:qFormat="1"/>
    <w:lsdException w:name="Medium List 2 Accent 5" w:uiPriority="66" w:unhideWhenUsed="0"/>
    <w:lsdException w:name="Medium Grid 1 Accent 5" w:uiPriority="67" w:unhideWhenUsed="0"/>
    <w:lsdException w:name="Medium Grid 2 Accent 5" w:uiPriority="68" w:unhideWhenUsed="0"/>
    <w:lsdException w:name="Medium Grid 3 Accent 5" w:uiPriority="69" w:unhideWhenUsed="0"/>
    <w:lsdException w:name="Dark List Accent 5" w:uiPriority="70" w:unhideWhenUsed="0"/>
    <w:lsdException w:name="Colorful Shading Accent 5" w:uiPriority="71" w:unhideWhenUsed="0"/>
    <w:lsdException w:name="Colorful List Accent 5" w:uiPriority="72" w:unhideWhenUsed="0"/>
    <w:lsdException w:name="Colorful Grid Accent 5" w:uiPriority="73" w:unhideWhenUsed="0"/>
    <w:lsdException w:name="Light Shading Accent 6" w:uiPriority="60" w:unhideWhenUsed="0"/>
    <w:lsdException w:name="Light List Accent 6" w:uiPriority="61" w:unhideWhenUsed="0" w:qFormat="1"/>
    <w:lsdException w:name="Light Grid Accent 6" w:uiPriority="62" w:unhideWhenUsed="0"/>
    <w:lsdException w:name="Medium Shading 1 Accent 6" w:uiPriority="63" w:unhideWhenUsed="0"/>
    <w:lsdException w:name="Medium Shading 2 Accent 6" w:uiPriority="64" w:unhideWhenUsed="0" w:qFormat="1"/>
    <w:lsdException w:name="Medium List 1 Accent 6" w:uiPriority="65" w:unhideWhenUsed="0"/>
    <w:lsdException w:name="Medium List 2 Accent 6" w:uiPriority="66" w:unhideWhenUsed="0" w:qFormat="1"/>
    <w:lsdException w:name="Medium Grid 1 Accent 6" w:uiPriority="67" w:unhideWhenUsed="0"/>
    <w:lsdException w:name="Medium Grid 2 Accent 6" w:uiPriority="68" w:unhideWhenUsed="0"/>
    <w:lsdException w:name="Medium Grid 3 Accent 6" w:uiPriority="69" w:unhideWhenUsed="0"/>
    <w:lsdException w:name="Dark List Accent 6" w:uiPriority="70" w:unhideWhenUsed="0"/>
    <w:lsdException w:name="Colorful Shading Accent 6" w:uiPriority="71" w:unhideWhenUsed="0"/>
    <w:lsdException w:name="Colorful List Accent 6" w:uiPriority="72" w:unhideWhenUsed="0"/>
    <w:lsdException w:name="Colorful Grid Accent 6" w:uiPriority="73" w:unhideWhenUsed="0"/>
    <w:lsdException w:name="Subtle Emphasis" w:uiPriority="19" w:unhideWhenUsed="0" w:qFormat="1"/>
    <w:lsdException w:name="Intense Emphasis" w:uiPriority="21" w:unhideWhenUsed="0" w:qFormat="1"/>
    <w:lsdException w:name="Subtle Reference" w:uiPriority="31" w:unhideWhenUsed="0" w:qFormat="1"/>
    <w:lsdException w:name="Intense Reference" w:uiPriority="32" w:unhideWhenUsed="0" w:qFormat="1"/>
    <w:lsdException w:name="Book Title" w:uiPriority="33" w:unhideWhenUsed="0" w:qFormat="1"/>
    <w:lsdException w:name="Bibliography" w:semiHidden="1" w:uiPriority="37"/>
    <w:lsdException w:name="TOC Heading" w:semiHidden="1" w:uiPriority="39" w:qFormat="1"/>
  </w:latentStyles>
  <w:style w:type="paragraph" w:default="1" w:styleId="Normal">
    <w:name w:val="Normal"/>
    <w:qFormat/>
    <w:rsid w:val="00BE2498"/>
    <w:pPr>
      <w:spacing w:after="200" w:line="276" w:lineRule="auto"/>
    </w:pPr>
    <w:rPr>
      <w:rFonts w:asciiTheme="minorHAnsi" w:eastAsiaTheme="minorEastAsia" w:hAnsiTheme="minorHAnsi" w:cstheme="minorBidi"/>
      <w:sz w:val="22"/>
      <w:szCs w:val="22"/>
      <w:lang w:val="en-US" w:eastAsia="en-US"/>
    </w:rPr>
  </w:style>
  <w:style w:type="paragraph" w:styleId="Titre1">
    <w:name w:val="heading 1"/>
    <w:basedOn w:val="Normal"/>
    <w:next w:val="Normal"/>
    <w:link w:val="Titre1C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Titre6">
    <w:name w:val="heading 6"/>
    <w:basedOn w:val="Normal"/>
    <w:next w:val="Normal"/>
    <w:link w:val="Titre6C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Titre7">
    <w:name w:val="heading 7"/>
    <w:basedOn w:val="Normal"/>
    <w:next w:val="Normal"/>
    <w:link w:val="Titre7C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CodeHTML">
    <w:name w:val="HTML Code"/>
    <w:uiPriority w:val="99"/>
    <w:semiHidden/>
    <w:unhideWhenUsed/>
    <w:rPr>
      <w:rFonts w:ascii="Courier New" w:hAnsi="Courier New" w:cs="Courier New"/>
      <w:sz w:val="20"/>
      <w:szCs w:val="20"/>
    </w:rPr>
  </w:style>
  <w:style w:type="character" w:styleId="lev">
    <w:name w:val="Strong"/>
    <w:basedOn w:val="Policepardfaut"/>
    <w:uiPriority w:val="22"/>
    <w:qFormat/>
    <w:rPr>
      <w:b/>
      <w:bCs/>
    </w:rPr>
  </w:style>
  <w:style w:type="character" w:styleId="Accentuation">
    <w:name w:val="Emphasis"/>
    <w:basedOn w:val="Policepardfaut"/>
    <w:uiPriority w:val="20"/>
    <w:qFormat/>
    <w:rPr>
      <w:i/>
      <w:iCs/>
    </w:rPr>
  </w:style>
  <w:style w:type="paragraph" w:styleId="Sous-titre">
    <w:name w:val="Subtitle"/>
    <w:basedOn w:val="Normal"/>
    <w:next w:val="Normal"/>
    <w:link w:val="Sous-titreCar"/>
    <w:uiPriority w:val="11"/>
    <w:qFormat/>
    <w:rPr>
      <w:rFonts w:asciiTheme="majorHAnsi" w:eastAsiaTheme="majorEastAsia" w:hAnsiTheme="majorHAnsi" w:cstheme="majorBidi"/>
      <w:i/>
      <w:iCs/>
      <w:color w:val="4F81BD" w:themeColor="accent1"/>
      <w:spacing w:val="15"/>
      <w:sz w:val="24"/>
      <w:szCs w:val="24"/>
    </w:rPr>
  </w:style>
  <w:style w:type="paragraph" w:styleId="Listepuces2">
    <w:name w:val="List Bullet 2"/>
    <w:basedOn w:val="Normal"/>
    <w:uiPriority w:val="99"/>
    <w:unhideWhenUsed/>
    <w:qFormat/>
    <w:pPr>
      <w:numPr>
        <w:numId w:val="1"/>
      </w:numPr>
      <w:contextualSpacing/>
    </w:pPr>
  </w:style>
  <w:style w:type="paragraph" w:styleId="Listecontinue2">
    <w:name w:val="List Continue 2"/>
    <w:basedOn w:val="Normal"/>
    <w:uiPriority w:val="99"/>
    <w:unhideWhenUsed/>
    <w:qFormat/>
    <w:pPr>
      <w:spacing w:after="120"/>
      <w:ind w:left="720"/>
      <w:contextualSpacing/>
    </w:pPr>
  </w:style>
  <w:style w:type="paragraph" w:styleId="Listenumros3">
    <w:name w:val="List Number 3"/>
    <w:basedOn w:val="Normal"/>
    <w:uiPriority w:val="99"/>
    <w:unhideWhenUsed/>
    <w:qFormat/>
    <w:pPr>
      <w:numPr>
        <w:numId w:val="2"/>
      </w:numPr>
      <w:contextualSpacing/>
    </w:pPr>
  </w:style>
  <w:style w:type="paragraph" w:styleId="Corpsdetexte3">
    <w:name w:val="Body Text 3"/>
    <w:basedOn w:val="Normal"/>
    <w:link w:val="Corpsdetexte3Car"/>
    <w:uiPriority w:val="99"/>
    <w:unhideWhenUsed/>
    <w:qFormat/>
    <w:pPr>
      <w:spacing w:after="120"/>
    </w:pPr>
    <w:rPr>
      <w:sz w:val="16"/>
      <w:szCs w:val="16"/>
    </w:rPr>
  </w:style>
  <w:style w:type="paragraph" w:styleId="Lgende">
    <w:name w:val="caption"/>
    <w:basedOn w:val="Normal"/>
    <w:next w:val="Normal"/>
    <w:uiPriority w:val="35"/>
    <w:semiHidden/>
    <w:unhideWhenUsed/>
    <w:qFormat/>
    <w:pPr>
      <w:spacing w:line="240" w:lineRule="auto"/>
    </w:pPr>
    <w:rPr>
      <w:b/>
      <w:bCs/>
      <w:color w:val="4F81BD" w:themeColor="accent1"/>
      <w:sz w:val="18"/>
      <w:szCs w:val="18"/>
    </w:rPr>
  </w:style>
  <w:style w:type="paragraph" w:styleId="Listenumros">
    <w:name w:val="List Number"/>
    <w:basedOn w:val="Normal"/>
    <w:uiPriority w:val="99"/>
    <w:unhideWhenUsed/>
    <w:qFormat/>
    <w:pPr>
      <w:numPr>
        <w:numId w:val="3"/>
      </w:numPr>
      <w:contextualSpacing/>
    </w:pPr>
  </w:style>
  <w:style w:type="paragraph" w:styleId="Corpsdetexte">
    <w:name w:val="Body Text"/>
    <w:basedOn w:val="Normal"/>
    <w:link w:val="CorpsdetexteCar"/>
    <w:uiPriority w:val="99"/>
    <w:unhideWhenUsed/>
    <w:qFormat/>
    <w:pPr>
      <w:spacing w:after="120"/>
    </w:pPr>
  </w:style>
  <w:style w:type="paragraph" w:styleId="Liste3">
    <w:name w:val="List 3"/>
    <w:basedOn w:val="Normal"/>
    <w:uiPriority w:val="99"/>
    <w:unhideWhenUsed/>
    <w:qFormat/>
    <w:pPr>
      <w:ind w:left="1080" w:hanging="360"/>
      <w:contextualSpacing/>
    </w:pPr>
  </w:style>
  <w:style w:type="paragraph" w:styleId="Corpsdetexte2">
    <w:name w:val="Body Text 2"/>
    <w:basedOn w:val="Normal"/>
    <w:link w:val="Corpsdetexte2Car"/>
    <w:uiPriority w:val="99"/>
    <w:unhideWhenUsed/>
    <w:qFormat/>
    <w:pPr>
      <w:spacing w:after="120" w:line="480" w:lineRule="auto"/>
    </w:pPr>
  </w:style>
  <w:style w:type="paragraph" w:styleId="NormalWeb">
    <w:name w:val="Normal (Web)"/>
    <w:basedOn w:val="Normal"/>
    <w:uiPriority w:val="99"/>
    <w:unhideWhenUsed/>
    <w:rPr>
      <w:sz w:val="24"/>
      <w:szCs w:val="24"/>
    </w:rPr>
  </w:style>
  <w:style w:type="paragraph" w:styleId="Pieddepage">
    <w:name w:val="footer"/>
    <w:basedOn w:val="Normal"/>
    <w:link w:val="PieddepageCar"/>
    <w:uiPriority w:val="99"/>
    <w:unhideWhenUsed/>
    <w:qFormat/>
    <w:pPr>
      <w:tabs>
        <w:tab w:val="center" w:pos="4680"/>
        <w:tab w:val="right" w:pos="9360"/>
      </w:tabs>
      <w:spacing w:after="0" w:line="240" w:lineRule="auto"/>
    </w:pPr>
  </w:style>
  <w:style w:type="paragraph" w:styleId="Liste">
    <w:name w:val="List"/>
    <w:basedOn w:val="Normal"/>
    <w:uiPriority w:val="99"/>
    <w:unhideWhenUsed/>
    <w:qFormat/>
    <w:pPr>
      <w:ind w:left="360" w:hanging="360"/>
      <w:contextualSpacing/>
    </w:pPr>
  </w:style>
  <w:style w:type="paragraph" w:styleId="En-tte">
    <w:name w:val="header"/>
    <w:basedOn w:val="Normal"/>
    <w:link w:val="En-tteCar"/>
    <w:uiPriority w:val="99"/>
    <w:unhideWhenUsed/>
    <w:qFormat/>
    <w:pPr>
      <w:tabs>
        <w:tab w:val="center" w:pos="4680"/>
        <w:tab w:val="right" w:pos="9360"/>
      </w:tabs>
      <w:spacing w:after="0" w:line="240" w:lineRule="auto"/>
    </w:pPr>
  </w:style>
  <w:style w:type="paragraph" w:styleId="Textedemacro">
    <w:name w:val="macro"/>
    <w:link w:val="TextedemacroC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val="en-US" w:eastAsia="en-US"/>
    </w:rPr>
  </w:style>
  <w:style w:type="paragraph" w:styleId="Listecontinue3">
    <w:name w:val="List Continue 3"/>
    <w:basedOn w:val="Normal"/>
    <w:uiPriority w:val="99"/>
    <w:unhideWhenUsed/>
    <w:pPr>
      <w:spacing w:after="120"/>
      <w:ind w:left="1080"/>
      <w:contextualSpacing/>
    </w:pPr>
  </w:style>
  <w:style w:type="paragraph" w:styleId="Listenumros2">
    <w:name w:val="List Number 2"/>
    <w:basedOn w:val="Normal"/>
    <w:uiPriority w:val="99"/>
    <w:unhideWhenUsed/>
    <w:qFormat/>
    <w:pPr>
      <w:numPr>
        <w:numId w:val="4"/>
      </w:numPr>
      <w:contextualSpacing/>
    </w:pPr>
  </w:style>
  <w:style w:type="paragraph" w:styleId="Listepuces3">
    <w:name w:val="List Bullet 3"/>
    <w:basedOn w:val="Normal"/>
    <w:uiPriority w:val="99"/>
    <w:unhideWhenUsed/>
    <w:qFormat/>
    <w:pPr>
      <w:numPr>
        <w:numId w:val="5"/>
      </w:numPr>
      <w:contextualSpacing/>
    </w:pPr>
  </w:style>
  <w:style w:type="paragraph" w:styleId="Liste2">
    <w:name w:val="List 2"/>
    <w:basedOn w:val="Normal"/>
    <w:uiPriority w:val="99"/>
    <w:unhideWhenUsed/>
    <w:qFormat/>
    <w:pPr>
      <w:ind w:left="720" w:hanging="360"/>
      <w:contextualSpacing/>
    </w:pPr>
  </w:style>
  <w:style w:type="paragraph" w:styleId="Listecontinue">
    <w:name w:val="List Continue"/>
    <w:basedOn w:val="Normal"/>
    <w:uiPriority w:val="99"/>
    <w:unhideWhenUsed/>
    <w:qFormat/>
    <w:pPr>
      <w:spacing w:after="120"/>
      <w:ind w:left="360"/>
      <w:contextualSpacing/>
    </w:pPr>
  </w:style>
  <w:style w:type="paragraph" w:styleId="Listepuces">
    <w:name w:val="List Bullet"/>
    <w:basedOn w:val="Normal"/>
    <w:uiPriority w:val="99"/>
    <w:unhideWhenUsed/>
    <w:qFormat/>
    <w:pPr>
      <w:numPr>
        <w:numId w:val="6"/>
      </w:numPr>
      <w:contextualSpacing/>
    </w:pPr>
  </w:style>
  <w:style w:type="paragraph" w:styleId="Titre">
    <w:name w:val="Title"/>
    <w:basedOn w:val="Normal"/>
    <w:next w:val="Normal"/>
    <w:link w:val="TitreC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En-tteCar">
    <w:name w:val="En-tête Car"/>
    <w:basedOn w:val="Policepardfaut"/>
    <w:link w:val="En-tte"/>
    <w:uiPriority w:val="99"/>
    <w:qFormat/>
  </w:style>
  <w:style w:type="character" w:customStyle="1" w:styleId="PieddepageCar">
    <w:name w:val="Pied de page Car"/>
    <w:basedOn w:val="Policepardfaut"/>
    <w:link w:val="Pieddepage"/>
    <w:uiPriority w:val="99"/>
    <w:qFormat/>
  </w:style>
  <w:style w:type="paragraph" w:styleId="Sansinterligne">
    <w:name w:val="No Spacing"/>
    <w:uiPriority w:val="1"/>
    <w:qFormat/>
    <w:rPr>
      <w:rFonts w:asciiTheme="minorHAnsi" w:eastAsiaTheme="minorEastAsia" w:hAnsiTheme="minorHAnsi" w:cstheme="minorBidi"/>
      <w:sz w:val="22"/>
      <w:szCs w:val="22"/>
      <w:lang w:val="en-US" w:eastAsia="en-US"/>
    </w:rPr>
  </w:style>
  <w:style w:type="character" w:customStyle="1" w:styleId="Titre1Car">
    <w:name w:val="Titre 1 Car"/>
    <w:basedOn w:val="Policepardfaut"/>
    <w:link w:val="Titre1"/>
    <w:uiPriority w:val="9"/>
    <w:qFormat/>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qFormat/>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qFormat/>
    <w:rPr>
      <w:rFonts w:asciiTheme="majorHAnsi" w:eastAsiaTheme="majorEastAsia" w:hAnsiTheme="majorHAnsi" w:cstheme="majorBidi"/>
      <w:b/>
      <w:bCs/>
      <w:color w:val="4F81BD" w:themeColor="accent1"/>
    </w:rPr>
  </w:style>
  <w:style w:type="character" w:customStyle="1" w:styleId="TitreCar">
    <w:name w:val="Titre Car"/>
    <w:basedOn w:val="Policepardfaut"/>
    <w:link w:val="Titr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ous-titreCar">
    <w:name w:val="Sous-titre Car"/>
    <w:basedOn w:val="Policepardfaut"/>
    <w:link w:val="Sous-titre"/>
    <w:uiPriority w:val="11"/>
    <w:qFormat/>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pPr>
      <w:ind w:left="720"/>
      <w:contextualSpacing/>
    </w:pPr>
  </w:style>
  <w:style w:type="character" w:customStyle="1" w:styleId="CorpsdetexteCar">
    <w:name w:val="Corps de texte Car"/>
    <w:basedOn w:val="Policepardfaut"/>
    <w:link w:val="Corpsdetexte"/>
    <w:uiPriority w:val="99"/>
    <w:qFormat/>
  </w:style>
  <w:style w:type="character" w:customStyle="1" w:styleId="Corpsdetexte2Car">
    <w:name w:val="Corps de texte 2 Car"/>
    <w:basedOn w:val="Policepardfaut"/>
    <w:link w:val="Corpsdetexte2"/>
    <w:uiPriority w:val="99"/>
    <w:qFormat/>
  </w:style>
  <w:style w:type="character" w:customStyle="1" w:styleId="Corpsdetexte3Car">
    <w:name w:val="Corps de texte 3 Car"/>
    <w:basedOn w:val="Policepardfaut"/>
    <w:link w:val="Corpsdetexte3"/>
    <w:uiPriority w:val="99"/>
    <w:qFormat/>
    <w:rPr>
      <w:sz w:val="16"/>
      <w:szCs w:val="16"/>
    </w:rPr>
  </w:style>
  <w:style w:type="character" w:customStyle="1" w:styleId="TextedemacroCar">
    <w:name w:val="Texte de macro Car"/>
    <w:basedOn w:val="Policepardfaut"/>
    <w:link w:val="Textedemacro"/>
    <w:uiPriority w:val="99"/>
    <w:qFormat/>
    <w:rPr>
      <w:rFonts w:ascii="Courier" w:hAnsi="Courier"/>
      <w:sz w:val="20"/>
      <w:szCs w:val="20"/>
    </w:rPr>
  </w:style>
  <w:style w:type="paragraph" w:styleId="Citation">
    <w:name w:val="Quote"/>
    <w:basedOn w:val="Normal"/>
    <w:next w:val="Normal"/>
    <w:link w:val="CitationCar"/>
    <w:uiPriority w:val="29"/>
    <w:qFormat/>
    <w:rPr>
      <w:i/>
      <w:iCs/>
      <w:color w:val="000000" w:themeColor="text1"/>
    </w:rPr>
  </w:style>
  <w:style w:type="character" w:customStyle="1" w:styleId="CitationCar">
    <w:name w:val="Citation Car"/>
    <w:basedOn w:val="Policepardfaut"/>
    <w:link w:val="Citation"/>
    <w:uiPriority w:val="29"/>
    <w:qFormat/>
    <w:rPr>
      <w:i/>
      <w:iCs/>
      <w:color w:val="000000" w:themeColor="text1"/>
    </w:rPr>
  </w:style>
  <w:style w:type="character" w:customStyle="1" w:styleId="Titre4Car">
    <w:name w:val="Titre 4 Car"/>
    <w:basedOn w:val="Policepardfaut"/>
    <w:link w:val="Titre4"/>
    <w:uiPriority w:val="9"/>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qFormat/>
    <w:rPr>
      <w:rFonts w:asciiTheme="majorHAnsi" w:eastAsiaTheme="majorEastAsia" w:hAnsiTheme="majorHAnsi" w:cstheme="majorBidi"/>
      <w:color w:val="244061" w:themeColor="accent1" w:themeShade="80"/>
    </w:rPr>
  </w:style>
  <w:style w:type="character" w:customStyle="1" w:styleId="Titre6Car">
    <w:name w:val="Titre 6 Car"/>
    <w:basedOn w:val="Policepardfaut"/>
    <w:link w:val="Titre6"/>
    <w:uiPriority w:val="9"/>
    <w:semiHidden/>
    <w:rPr>
      <w:rFonts w:asciiTheme="majorHAnsi" w:eastAsiaTheme="majorEastAsia" w:hAnsiTheme="majorHAnsi" w:cstheme="majorBidi"/>
      <w:i/>
      <w:iCs/>
      <w:color w:val="244061" w:themeColor="accent1" w:themeShade="80"/>
    </w:rPr>
  </w:style>
  <w:style w:type="character" w:customStyle="1" w:styleId="Titre7Car">
    <w:name w:val="Titre 7 Car"/>
    <w:basedOn w:val="Policepardfaut"/>
    <w:link w:val="Titre7"/>
    <w:uiPriority w:val="9"/>
    <w:semiHidden/>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qFormat/>
    <w:rPr>
      <w:rFonts w:asciiTheme="majorHAnsi" w:eastAsiaTheme="majorEastAsia" w:hAnsiTheme="majorHAnsi" w:cstheme="majorBidi"/>
      <w:i/>
      <w:iCs/>
      <w:color w:val="404040" w:themeColor="text1" w:themeTint="BF"/>
      <w:sz w:val="20"/>
      <w:szCs w:val="20"/>
    </w:rPr>
  </w:style>
  <w:style w:type="paragraph" w:styleId="Citationintense">
    <w:name w:val="Intense Quote"/>
    <w:basedOn w:val="Normal"/>
    <w:next w:val="Normal"/>
    <w:link w:val="CitationintenseC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Pr>
      <w:b/>
      <w:bCs/>
      <w:i/>
      <w:iCs/>
      <w:color w:val="4F81BD" w:themeColor="accent1"/>
    </w:rPr>
  </w:style>
  <w:style w:type="character" w:customStyle="1" w:styleId="Emphaseple1">
    <w:name w:val="Emphase pâle1"/>
    <w:basedOn w:val="Policepardfaut"/>
    <w:uiPriority w:val="19"/>
    <w:qFormat/>
    <w:rPr>
      <w:i/>
      <w:iCs/>
      <w:color w:val="7F7F7F" w:themeColor="text1" w:themeTint="80"/>
    </w:rPr>
  </w:style>
  <w:style w:type="character" w:customStyle="1" w:styleId="Emphaseintense1">
    <w:name w:val="Emphase intense1"/>
    <w:basedOn w:val="Policepardfaut"/>
    <w:uiPriority w:val="21"/>
    <w:qFormat/>
    <w:rPr>
      <w:b/>
      <w:bCs/>
      <w:i/>
      <w:iCs/>
      <w:color w:val="4F81BD" w:themeColor="accent1"/>
    </w:rPr>
  </w:style>
  <w:style w:type="character" w:customStyle="1" w:styleId="Rfrenceple1">
    <w:name w:val="Référence pâle1"/>
    <w:basedOn w:val="Policepardfaut"/>
    <w:uiPriority w:val="31"/>
    <w:qFormat/>
    <w:rPr>
      <w:smallCaps/>
      <w:color w:val="C0504D" w:themeColor="accent2"/>
      <w:u w:val="single"/>
    </w:rPr>
  </w:style>
  <w:style w:type="character" w:customStyle="1" w:styleId="Rfrenceintense1">
    <w:name w:val="Référence intense1"/>
    <w:basedOn w:val="Policepardfaut"/>
    <w:uiPriority w:val="32"/>
    <w:qFormat/>
    <w:rPr>
      <w:b/>
      <w:bCs/>
      <w:smallCaps/>
      <w:color w:val="C0504D" w:themeColor="accent2"/>
      <w:spacing w:val="5"/>
      <w:u w:val="single"/>
    </w:rPr>
  </w:style>
  <w:style w:type="character" w:customStyle="1" w:styleId="Titredulivre1">
    <w:name w:val="Titre du livre1"/>
    <w:basedOn w:val="Policepardfaut"/>
    <w:uiPriority w:val="33"/>
    <w:qFormat/>
    <w:rPr>
      <w:b/>
      <w:bCs/>
      <w:smallCaps/>
      <w:spacing w:val="5"/>
    </w:rPr>
  </w:style>
  <w:style w:type="paragraph" w:customStyle="1" w:styleId="En-ttedetabledesmatires1">
    <w:name w:val="En-tête de table des matières1"/>
    <w:basedOn w:val="Titre1"/>
    <w:next w:val="Normal"/>
    <w:uiPriority w:val="39"/>
    <w:semiHidden/>
    <w:unhideWhenUsed/>
    <w:qFormat/>
    <w:pPr>
      <w:outlineLvl w:val="9"/>
    </w:pPr>
  </w:style>
  <w:style w:type="table" w:styleId="Grilledutableau">
    <w:name w:val="Table Grid"/>
    <w:basedOn w:val="TableauNormal"/>
    <w:uiPriority w:val="5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Ombrageclair">
    <w:name w:val="Light Shading"/>
    <w:basedOn w:val="TableauNormal"/>
    <w:uiPriority w:val="60"/>
    <w:rPr>
      <w:color w:val="000000" w:themeColor="text1" w:themeShade="BF"/>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Pr>
      <w:color w:val="365F91" w:themeColor="accent1" w:themeShade="BF"/>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Pr>
      <w:color w:val="943634" w:themeColor="accent2" w:themeShade="BF"/>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Pr>
      <w:color w:val="76923C" w:themeColor="accent3" w:themeShade="BF"/>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qFormat/>
    <w:rPr>
      <w:color w:val="5F497A" w:themeColor="accent4" w:themeShade="BF"/>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Pr>
      <w:color w:val="31849B" w:themeColor="accent5" w:themeShade="BF"/>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Pr>
      <w:color w:val="E36C0A" w:themeColor="accent6" w:themeShade="BF"/>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qFormat/>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qFormat/>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qFormat/>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qFormat/>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Grilleclaire-Accent1">
    <w:name w:val="Light Grid Accent 1"/>
    <w:basedOn w:val="TableauNormal"/>
    <w:uiPriority w:val="62"/>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Grilleclaire-Accent2">
    <w:name w:val="Light Grid Accent 2"/>
    <w:basedOn w:val="TableauNormal"/>
    <w:uiPriority w:val="62"/>
    <w:qFormat/>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Grilleclaire-Accent3">
    <w:name w:val="Light Grid Accent 3"/>
    <w:basedOn w:val="TableauNormal"/>
    <w:uiPriority w:val="62"/>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Grilleclaire-Accent4">
    <w:name w:val="Light Grid Accent 4"/>
    <w:basedOn w:val="TableauNormal"/>
    <w:uiPriority w:val="62"/>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Grilleclaire-Accent5">
    <w:name w:val="Light Grid Accent 5"/>
    <w:basedOn w:val="TableauNormal"/>
    <w:uiPriority w:val="62"/>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Grilleclaire-Accent6">
    <w:name w:val="Light Grid Accent 6"/>
    <w:basedOn w:val="TableauNormal"/>
    <w:uiPriority w:val="62"/>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Tramemoyenne1">
    <w:name w:val="Medium Shading 1"/>
    <w:basedOn w:val="TableauNormal"/>
    <w:uiPriority w:val="63"/>
    <w:tblPr>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qFormat/>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qFormat/>
    <w:tblPr>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Pr>
      <w:color w:val="000000" w:themeColor="text1"/>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Pr>
      <w:color w:val="000000" w:themeColor="text1"/>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qFormat/>
    <w:rPr>
      <w:color w:val="000000" w:themeColor="text1"/>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Pr>
      <w:color w:val="000000" w:themeColor="text1"/>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qFormat/>
    <w:rPr>
      <w:color w:val="000000" w:themeColor="text1"/>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qFormat/>
    <w:rPr>
      <w:color w:val="000000" w:themeColor="text1"/>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Pr>
      <w:color w:val="000000" w:themeColor="text1"/>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Pr>
      <w:rFonts w:asciiTheme="majorHAnsi" w:eastAsiaTheme="majorEastAsia" w:hAnsiTheme="majorHAnsi" w:cstheme="majorBidi"/>
      <w:color w:val="000000" w:themeColor="text1"/>
    </w:r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Pr>
      <w:rFonts w:asciiTheme="majorHAnsi" w:eastAsiaTheme="majorEastAsia" w:hAnsiTheme="majorHAnsi" w:cstheme="majorBidi"/>
      <w:color w:val="000000" w:themeColor="text1"/>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Pr>
      <w:rFonts w:asciiTheme="majorHAnsi" w:eastAsiaTheme="majorEastAsia" w:hAnsiTheme="majorHAnsi" w:cstheme="majorBidi"/>
      <w:color w:val="000000" w:themeColor="text1"/>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Pr>
      <w:rFonts w:asciiTheme="majorHAnsi" w:eastAsiaTheme="majorEastAsia" w:hAnsiTheme="majorHAnsi" w:cstheme="majorBidi"/>
      <w:color w:val="000000" w:themeColor="text1"/>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qFormat/>
    <w:rPr>
      <w:rFonts w:asciiTheme="majorHAnsi" w:eastAsiaTheme="majorEastAsia" w:hAnsiTheme="majorHAnsi" w:cstheme="majorBidi"/>
      <w:color w:val="000000" w:themeColor="text1"/>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Pr>
      <w:rFonts w:asciiTheme="majorHAnsi" w:eastAsiaTheme="majorEastAsia" w:hAnsiTheme="majorHAnsi" w:cstheme="majorBidi"/>
      <w:color w:val="000000" w:themeColor="text1"/>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qFormat/>
    <w:rPr>
      <w:rFonts w:asciiTheme="majorHAnsi" w:eastAsiaTheme="majorEastAsia" w:hAnsiTheme="majorHAnsi" w:cstheme="majorBidi"/>
      <w:color w:val="000000" w:themeColor="text1"/>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qFormat/>
    <w:tblPr>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qFormat/>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qFormat/>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tblPr>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Pr>
      <w:rFonts w:asciiTheme="majorHAnsi" w:eastAsiaTheme="majorEastAsia" w:hAnsiTheme="majorHAnsi" w:cstheme="majorBidi"/>
      <w:color w:val="000000" w:themeColor="text1"/>
    </w:r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Pr>
      <w:rFonts w:asciiTheme="majorHAnsi" w:eastAsiaTheme="majorEastAsia" w:hAnsiTheme="majorHAnsi" w:cstheme="majorBidi"/>
      <w:color w:val="000000" w:themeColor="text1"/>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Pr>
      <w:rFonts w:asciiTheme="majorHAnsi" w:eastAsiaTheme="majorEastAsia" w:hAnsiTheme="majorHAnsi" w:cstheme="majorBidi"/>
      <w:color w:val="000000" w:themeColor="text1"/>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Pr>
      <w:rFonts w:asciiTheme="majorHAnsi" w:eastAsiaTheme="majorEastAsia" w:hAnsiTheme="majorHAnsi" w:cstheme="majorBidi"/>
      <w:color w:val="000000" w:themeColor="text1"/>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Pr>
      <w:rFonts w:asciiTheme="majorHAnsi" w:eastAsiaTheme="majorEastAsia" w:hAnsiTheme="majorHAnsi" w:cstheme="majorBidi"/>
      <w:color w:val="000000" w:themeColor="text1"/>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Pr>
      <w:rFonts w:asciiTheme="majorHAnsi" w:eastAsiaTheme="majorEastAsia" w:hAnsiTheme="majorHAnsi" w:cstheme="majorBidi"/>
      <w:color w:val="000000" w:themeColor="text1"/>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Pr>
      <w:rFonts w:asciiTheme="majorHAnsi" w:eastAsiaTheme="majorEastAsia" w:hAnsiTheme="majorHAnsi" w:cstheme="majorBidi"/>
      <w:color w:val="000000" w:themeColor="text1"/>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Grillemoyenne3-Accent1">
    <w:name w:val="Medium Grid 3 Accent 1"/>
    <w:basedOn w:val="Tableau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Grillemoyenne3-Accent2">
    <w:name w:val="Medium Grid 3 Accent 2"/>
    <w:basedOn w:val="Tableau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Grillemoyenne3-Accent3">
    <w:name w:val="Medium Grid 3 Accent 3"/>
    <w:basedOn w:val="Tableau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Grillemoyenne3-Accent4">
    <w:name w:val="Medium Grid 3 Accent 4"/>
    <w:basedOn w:val="Tableau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Grillemoyenne3-Accent5">
    <w:name w:val="Medium Grid 3 Accent 5"/>
    <w:basedOn w:val="Tableau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Grillemoyenne3-Accent6">
    <w:name w:val="Medium Grid 3 Accent 6"/>
    <w:basedOn w:val="Tableau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Listefonce">
    <w:name w:val="Dark List"/>
    <w:basedOn w:val="TableauNormal"/>
    <w:uiPriority w:val="70"/>
    <w:rPr>
      <w:color w:val="FFFFFF" w:themeColor="background1"/>
    </w:rPr>
    <w:tblPr>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Pr>
      <w:color w:val="FFFFFF" w:themeColor="background1"/>
    </w:rPr>
    <w:tblPr>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Pr>
      <w:color w:val="FFFFFF" w:themeColor="background1"/>
    </w:rPr>
    <w:tblPr>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Pr>
      <w:color w:val="FFFFFF" w:themeColor="background1"/>
    </w:rPr>
    <w:tblPr>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Pr>
      <w:color w:val="FFFFFF" w:themeColor="background1"/>
    </w:rPr>
    <w:tblPr>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Pr>
      <w:color w:val="FFFFFF" w:themeColor="background1"/>
    </w:rPr>
    <w:tblPr>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Pr>
      <w:color w:val="FFFFFF" w:themeColor="background1"/>
    </w:rPr>
    <w:tblPr>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Pr>
      <w:color w:val="000000" w:themeColor="text1"/>
    </w:rPr>
    <w:tblPr>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Pr>
      <w:color w:val="000000" w:themeColor="text1"/>
    </w:rPr>
    <w:tblPr>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Pr>
      <w:color w:val="000000" w:themeColor="text1"/>
    </w:rPr>
    <w:tblPr>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Pr>
      <w:color w:val="000000" w:themeColor="text1"/>
    </w:rPr>
    <w:tblPr>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Pr>
      <w:color w:val="000000" w:themeColor="text1"/>
    </w:rPr>
    <w:tblPr>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Pr>
      <w:color w:val="000000" w:themeColor="text1"/>
    </w:rPr>
    <w:tblPr>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Pr>
      <w:color w:val="000000" w:themeColor="text1"/>
    </w:rPr>
    <w:tblPr>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Pr>
      <w:color w:val="000000" w:themeColor="text1"/>
    </w:rPr>
    <w:tblPr>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Pr>
      <w:color w:val="000000" w:themeColor="text1"/>
    </w:rPr>
    <w:tblPr>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Pr>
      <w:color w:val="000000" w:themeColor="text1"/>
    </w:rPr>
    <w:tblPr>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Pr>
      <w:color w:val="000000" w:themeColor="text1"/>
    </w:rPr>
    <w:tblPr>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Pr>
      <w:color w:val="000000" w:themeColor="text1"/>
    </w:rPr>
    <w:tblPr>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Pr>
      <w:color w:val="000000" w:themeColor="text1"/>
    </w:rPr>
    <w:tblPr>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Pr>
      <w:color w:val="000000" w:themeColor="text1"/>
    </w:rPr>
    <w:tblPr>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extedebulles">
    <w:name w:val="Balloon Text"/>
    <w:basedOn w:val="Normal"/>
    <w:link w:val="TextedebullesCar"/>
    <w:uiPriority w:val="99"/>
    <w:semiHidden/>
    <w:unhideWhenUsed/>
    <w:rsid w:val="00130EEC"/>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130EEC"/>
    <w:rPr>
      <w:rFonts w:ascii="Tahoma" w:eastAsiaTheme="minorEastAsia" w:hAnsi="Tahoma" w:cs="Tahoma"/>
      <w:sz w:val="16"/>
      <w:szCs w:val="16"/>
      <w:lang w:val="en-US" w:eastAsia="en-US"/>
    </w:rPr>
  </w:style>
  <w:style w:type="character" w:styleId="Lienhypertexte">
    <w:name w:val="Hyperlink"/>
    <w:basedOn w:val="Policepardfaut"/>
    <w:uiPriority w:val="99"/>
    <w:semiHidden/>
    <w:unhideWhenUsed/>
    <w:rsid w:val="00EF11E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24301027">
      <w:bodyDiv w:val="1"/>
      <w:marLeft w:val="0"/>
      <w:marRight w:val="0"/>
      <w:marTop w:val="0"/>
      <w:marBottom w:val="0"/>
      <w:divBdr>
        <w:top w:val="none" w:sz="0" w:space="0" w:color="auto"/>
        <w:left w:val="none" w:sz="0" w:space="0" w:color="auto"/>
        <w:bottom w:val="none" w:sz="0" w:space="0" w:color="auto"/>
        <w:right w:val="none" w:sz="0" w:space="0" w:color="auto"/>
      </w:divBdr>
    </w:div>
    <w:div w:id="816188070">
      <w:bodyDiv w:val="1"/>
      <w:marLeft w:val="0"/>
      <w:marRight w:val="0"/>
      <w:marTop w:val="0"/>
      <w:marBottom w:val="0"/>
      <w:divBdr>
        <w:top w:val="none" w:sz="0" w:space="0" w:color="auto"/>
        <w:left w:val="none" w:sz="0" w:space="0" w:color="auto"/>
        <w:bottom w:val="none" w:sz="0" w:space="0" w:color="auto"/>
        <w:right w:val="none" w:sz="0" w:space="0" w:color="auto"/>
      </w:divBdr>
    </w:div>
    <w:div w:id="832599117">
      <w:bodyDiv w:val="1"/>
      <w:marLeft w:val="0"/>
      <w:marRight w:val="0"/>
      <w:marTop w:val="0"/>
      <w:marBottom w:val="0"/>
      <w:divBdr>
        <w:top w:val="none" w:sz="0" w:space="0" w:color="auto"/>
        <w:left w:val="none" w:sz="0" w:space="0" w:color="auto"/>
        <w:bottom w:val="none" w:sz="0" w:space="0" w:color="auto"/>
        <w:right w:val="none" w:sz="0" w:space="0" w:color="auto"/>
      </w:divBdr>
    </w:div>
    <w:div w:id="836381686">
      <w:bodyDiv w:val="1"/>
      <w:marLeft w:val="0"/>
      <w:marRight w:val="0"/>
      <w:marTop w:val="0"/>
      <w:marBottom w:val="0"/>
      <w:divBdr>
        <w:top w:val="none" w:sz="0" w:space="0" w:color="auto"/>
        <w:left w:val="none" w:sz="0" w:space="0" w:color="auto"/>
        <w:bottom w:val="none" w:sz="0" w:space="0" w:color="auto"/>
        <w:right w:val="none" w:sz="0" w:space="0" w:color="auto"/>
      </w:divBdr>
    </w:div>
    <w:div w:id="1106577962">
      <w:bodyDiv w:val="1"/>
      <w:marLeft w:val="0"/>
      <w:marRight w:val="0"/>
      <w:marTop w:val="0"/>
      <w:marBottom w:val="0"/>
      <w:divBdr>
        <w:top w:val="none" w:sz="0" w:space="0" w:color="auto"/>
        <w:left w:val="none" w:sz="0" w:space="0" w:color="auto"/>
        <w:bottom w:val="none" w:sz="0" w:space="0" w:color="auto"/>
        <w:right w:val="none" w:sz="0" w:space="0" w:color="auto"/>
      </w:divBdr>
    </w:div>
    <w:div w:id="1203320338">
      <w:bodyDiv w:val="1"/>
      <w:marLeft w:val="0"/>
      <w:marRight w:val="0"/>
      <w:marTop w:val="0"/>
      <w:marBottom w:val="0"/>
      <w:divBdr>
        <w:top w:val="none" w:sz="0" w:space="0" w:color="auto"/>
        <w:left w:val="none" w:sz="0" w:space="0" w:color="auto"/>
        <w:bottom w:val="none" w:sz="0" w:space="0" w:color="auto"/>
        <w:right w:val="none" w:sz="0" w:space="0" w:color="auto"/>
      </w:divBdr>
    </w:div>
    <w:div w:id="1265920949">
      <w:bodyDiv w:val="1"/>
      <w:marLeft w:val="0"/>
      <w:marRight w:val="0"/>
      <w:marTop w:val="0"/>
      <w:marBottom w:val="0"/>
      <w:divBdr>
        <w:top w:val="none" w:sz="0" w:space="0" w:color="auto"/>
        <w:left w:val="none" w:sz="0" w:space="0" w:color="auto"/>
        <w:bottom w:val="none" w:sz="0" w:space="0" w:color="auto"/>
        <w:right w:val="none" w:sz="0" w:space="0" w:color="auto"/>
      </w:divBdr>
    </w:div>
    <w:div w:id="1278679036">
      <w:bodyDiv w:val="1"/>
      <w:marLeft w:val="0"/>
      <w:marRight w:val="0"/>
      <w:marTop w:val="0"/>
      <w:marBottom w:val="0"/>
      <w:divBdr>
        <w:top w:val="none" w:sz="0" w:space="0" w:color="auto"/>
        <w:left w:val="none" w:sz="0" w:space="0" w:color="auto"/>
        <w:bottom w:val="none" w:sz="0" w:space="0" w:color="auto"/>
        <w:right w:val="none" w:sz="0" w:space="0" w:color="auto"/>
      </w:divBdr>
    </w:div>
    <w:div w:id="1320618118">
      <w:bodyDiv w:val="1"/>
      <w:marLeft w:val="0"/>
      <w:marRight w:val="0"/>
      <w:marTop w:val="0"/>
      <w:marBottom w:val="0"/>
      <w:divBdr>
        <w:top w:val="none" w:sz="0" w:space="0" w:color="auto"/>
        <w:left w:val="none" w:sz="0" w:space="0" w:color="auto"/>
        <w:bottom w:val="none" w:sz="0" w:space="0" w:color="auto"/>
        <w:right w:val="none" w:sz="0" w:space="0" w:color="auto"/>
      </w:divBdr>
    </w:div>
    <w:div w:id="1544439515">
      <w:bodyDiv w:val="1"/>
      <w:marLeft w:val="0"/>
      <w:marRight w:val="0"/>
      <w:marTop w:val="0"/>
      <w:marBottom w:val="0"/>
      <w:divBdr>
        <w:top w:val="none" w:sz="0" w:space="0" w:color="auto"/>
        <w:left w:val="none" w:sz="0" w:space="0" w:color="auto"/>
        <w:bottom w:val="none" w:sz="0" w:space="0" w:color="auto"/>
        <w:right w:val="none" w:sz="0" w:space="0" w:color="auto"/>
      </w:divBdr>
    </w:div>
    <w:div w:id="20953475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www.php.net/manual/fr/book.pdo.php" TargetMode="External"/><Relationship Id="rId3" Type="http://schemas.openxmlformats.org/officeDocument/2006/relationships/numbering" Target="numbering.xml"/><Relationship Id="rId21" Type="http://schemas.openxmlformats.org/officeDocument/2006/relationships/image" Target="media/image12.png"/><Relationship Id="rId34" Type="http://schemas.openxmlformats.org/officeDocument/2006/relationships/hyperlink" Target="https://openclassrooms.com/" TargetMode="Externa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dev.mysql.com/doc/" TargetMode="External"/><Relationship Id="rId33" Type="http://schemas.openxmlformats.org/officeDocument/2006/relationships/hyperlink" Target="https://stackoverflow.com/" TargetMode="Externa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code.visualstudio.com/"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hyperlink" Target="https://www.php.net/docs.php" TargetMode="External"/><Relationship Id="rId32" Type="http://schemas.openxmlformats.org/officeDocument/2006/relationships/hyperlink" Target="https://www.w3schools.com/" TargetMode="External"/><Relationship Id="rId37" Type="http://schemas.openxmlformats.org/officeDocument/2006/relationships/theme" Target="theme/theme1.xml"/><Relationship Id="rId5" Type="http://schemas.microsoft.com/office/2007/relationships/stylesWithEffects" Target="stylesWithEffect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s://www.apachefriends.org/fr/" TargetMode="External"/><Relationship Id="rId36"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hyperlink" Target="https://www.google.com/chrome/" TargetMode="Externa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yperlink" Target="https://developer.mozilla.org/fr/" TargetMode="External"/><Relationship Id="rId30" Type="http://schemas.openxmlformats.org/officeDocument/2006/relationships/hyperlink" Target="https://www.phpmyadmin.net/" TargetMode="External"/><Relationship Id="rId3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6FD4152-4320-4F03-BEE9-E50C26D96F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42</Pages>
  <Words>5418</Words>
  <Characters>29805</Characters>
  <Application>Microsoft Office Word</Application>
  <DocSecurity>0</DocSecurity>
  <Lines>248</Lines>
  <Paragraphs>70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35153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Solicode</cp:lastModifiedBy>
  <cp:revision>2</cp:revision>
  <dcterms:created xsi:type="dcterms:W3CDTF">2026-06-11T15:47:00Z</dcterms:created>
  <dcterms:modified xsi:type="dcterms:W3CDTF">2026-06-11T15:47:00Z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eyJoZGlkIjoiZDgyMmY2MmY1MTdlNDZiOGUxMDAwMzU0ZWZlYTYzNDUifQ==</vt:lpwstr>
  </property>
  <property fmtid="{D5CDD505-2E9C-101B-9397-08002B2CF9AE}" pid="3" name="KSOProductBuildVer">
    <vt:lpwstr>1036-12.1.0.26880</vt:lpwstr>
  </property>
  <property fmtid="{D5CDD505-2E9C-101B-9397-08002B2CF9AE}" pid="4" name="ICV">
    <vt:lpwstr>F4B5A6834FE24BA7A8C4B6D9753BD515_13</vt:lpwstr>
  </property>
</Properties>
</file>